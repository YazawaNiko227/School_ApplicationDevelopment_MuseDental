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bottom w:val="single" w:color="000000" w:sz="4" w:space="1"/>
        </w:pBdr>
        <w:spacing w:after="12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rtl w:val="0"/>
        </w:rPr>
        <w:t>TÀI LIỆU THIẾT KẾ HƯỚNG ĐỐI TƯỢNG (MÔ HÌNH LỚP)</w:t>
      </w:r>
    </w:p>
    <w:p w14:paraId="00000002">
      <w:pPr>
        <w:spacing w:after="120" w:line="240" w:lineRule="auto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Nhóm 01 - Thành viên nhóm 5 thành viên</w:t>
      </w:r>
    </w:p>
    <w:p w14:paraId="0000000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Phan Đức Toàn - 24741631 (Nhóm trưởng)</w:t>
      </w:r>
    </w:p>
    <w:p w14:paraId="0000000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Trần Thanh Nhựt - 24664091</w:t>
      </w:r>
    </w:p>
    <w:p w14:paraId="0000000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Võ Thành Tài - 24713961</w:t>
      </w:r>
    </w:p>
    <w:p w14:paraId="0000000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hanging="360"/>
        <w:jc w:val="both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>Trịnh Tuấn Kiệt - 24703931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720" w:right="0" w:hanging="360"/>
        <w:jc w:val="both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  <w:rtl w:val="0"/>
        </w:rPr>
        <w:t xml:space="preserve">Nguyễn Lương Triều Vỹ - </w:t>
      </w: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>24669951</w:t>
      </w:r>
      <w:r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ab/>
      </w:r>
    </w:p>
    <w:p w14:paraId="00000008">
      <w:pPr>
        <w:spacing w:after="120" w:line="240" w:lineRule="auto"/>
        <w:jc w:val="both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z w:val="26"/>
          <w:szCs w:val="26"/>
          <w:rtl w:val="0"/>
        </w:rPr>
        <w:t>Tên ứng dụng: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rtl w:val="0"/>
        </w:rPr>
        <w:t>Hệ thống quản lý phòng khám nha khoa Muse</w:t>
      </w:r>
    </w:p>
    <w:p w14:paraId="00000009">
      <w:pPr>
        <w:pBdr>
          <w:bottom w:val="single" w:color="000000" w:sz="4" w:space="1"/>
        </w:pBdr>
        <w:spacing w:after="120" w:line="240" w:lineRule="auto"/>
        <w:jc w:val="both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Thời gian thực hiện: Từ 11/08/2026 đến 10/11/2026 (15 tuần)</w:t>
      </w:r>
    </w:p>
    <w:p w14:paraId="0000000A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</w:p>
    <w:p w14:paraId="2FF9EF66">
      <w:pPr>
        <w:pStyle w:val="2"/>
        <w:numPr>
          <w:ilvl w:val="0"/>
          <w:numId w:val="2"/>
        </w:numPr>
        <w:spacing w:line="240" w:lineRule="auto"/>
        <w:ind w:left="720" w:hanging="36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Mô hình lớp thực thể (Class Diagram)</w:t>
      </w:r>
    </w:p>
    <w:p w14:paraId="0000000C">
      <w:pPr>
        <w:pStyle w:val="2"/>
        <w:numPr>
          <w:numId w:val="0"/>
        </w:numPr>
        <w:spacing w:line="240" w:lineRule="auto"/>
        <w:outlineLvl w:val="0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drawing>
          <wp:inline distT="0" distB="0" distL="114300" distR="114300">
            <wp:extent cx="6909435" cy="4445000"/>
            <wp:effectExtent l="0" t="0" r="9525" b="5080"/>
            <wp:docPr id="2" name="Picture 2" descr="1790178026774_7582614954908207515_g9198164105318384391_545287d6cdf4c73b970a9a562295ac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790178026774_7582614954908207515_g9198164105318384391_545287d6cdf4c73b970a9a562295acb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000000D">
      <w:pPr>
        <w:pStyle w:val="2"/>
        <w:numPr>
          <w:ilvl w:val="0"/>
          <w:numId w:val="2"/>
        </w:numPr>
        <w:spacing w:line="240" w:lineRule="auto"/>
        <w:ind w:left="720" w:hanging="360"/>
        <w:rPr>
          <w:rFonts w:hint="default" w:ascii="Times New Roman" w:hAnsi="Times New Roman" w:eastAsia="Times New Roman" w:cs="Times New Roman"/>
          <w:sz w:val="26"/>
          <w:szCs w:val="26"/>
        </w:rPr>
      </w:pPr>
      <w:bookmarkStart w:id="0" w:name="_xbk35ndflsbw" w:colFirst="0" w:colLast="0"/>
      <w:bookmarkEnd w:id="0"/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Đặc tả sơ đồ lớp:</w:t>
      </w:r>
    </w:p>
    <w:p w14:paraId="0000000E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TaiKhoan: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1: thực thể tài khoản</w:t>
      </w:r>
    </w:p>
    <w:tbl>
      <w:tblPr>
        <w:tblStyle w:val="6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4DC848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6E22C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D3998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tenDangNhap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Độ dài từ 4 đến 30 ký tự (Regex: `^[a-zA-Z0-9._]{4,30}$`).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0533C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1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matKhau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Mật khẩu thô (mới) trước khi mã hóa (độ dài $\ge$ 6 ký tự).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FCD65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matKhauMaHoa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Chuỗi mật khẩu đã qua mã hóa bảo mật (SHA-256 / BCrypt).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99340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trangThaiTaiKhoan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trạng thái chuẩn: `"Active"`, `"Locked"`, `"Disabled"`.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3A683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2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lanDangNhapCuoi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`lanDangNhapCuoi &gt;= DateTime.Now`. Có thể `null` khi tài khoản chưa từng đăng nhập.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305B3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`null`; Liên kết 1-1 với nhân viên sở hữu tài khoản.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245E8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vaiTro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VaiTro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`null`; Liên kết N-1 với vai trò phân quyền (RBAC).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33442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3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3EC22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setTenDangNhap(String tenDangNhap)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`tenDangNhap != null`, độ dài từ 4–30 ký tự và khớp định dạng `^[a-zA-Z0-9._]{4,30}$`.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41B24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getTenDangNhap()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tên đăng nhập</w:t>
            </w:r>
          </w:p>
        </w:tc>
      </w:tr>
      <w:tr w14:paraId="73E643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setMatKhau(String matKhau)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4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`matKhau != null` và độ dài tối thiểu 6 ký tự.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7CE49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getMatKhau()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mật khẩu thô</w:t>
            </w:r>
          </w:p>
        </w:tc>
      </w:tr>
      <w:tr w14:paraId="4B33AF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setMatKhauMaHoa(String matKhauMaHoa)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matKhauMaHoa != null và không được để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`IllegalArgumentException("Mật khẩu mã hóa không được để trống")`</w:t>
            </w:r>
          </w:p>
        </w:tc>
      </w:tr>
      <w:tr w14:paraId="7D6756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getMatKhauMaHoa()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5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61C17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setTrangThaiTaiKhoan(String trangThai)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`trangThai` nằm trong danh sách chuẩn (`"Active"`, `"Locked"`, `"Disabled"`).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`IllegalArgumentException("Trạng thái tài khoản không hợp lệ")`</w:t>
            </w:r>
          </w:p>
        </w:tc>
      </w:tr>
      <w:tr w14:paraId="775F9E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getTrangThaiTaiKhoan()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trạng thái tài khoản</w:t>
            </w:r>
          </w:p>
        </w:tc>
      </w:tr>
      <w:tr w14:paraId="74BEC7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setLanDangNhapCuoi(DateTime lanDangNhapCuoi)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`lanDangNhapCuoi &lt;= DateTime.Now` (nếu khác `null`).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`IllegalArgumentException("Thời gian đăng nhập không được lớn hơn hiện tại")`</w:t>
            </w:r>
          </w:p>
        </w:tc>
      </w:tr>
      <w:tr w14:paraId="1FDBB3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6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getLanDangNhapCuoi()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lần đăng nhập cuối</w:t>
            </w:r>
          </w:p>
        </w:tc>
      </w:tr>
      <w:tr w14:paraId="2B30B2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`nhanVien != null`.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`NullPointerException("Nhân viên sở hữu tài khoản không được để trống")`</w:t>
            </w:r>
          </w:p>
        </w:tc>
      </w:tr>
      <w:tr w14:paraId="187B37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getNhanVien()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nhân viên</w:t>
            </w:r>
          </w:p>
        </w:tc>
      </w:tr>
      <w:tr w14:paraId="587B98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7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setVaiTro(VaiTro vaiTro)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`vaiTro != null`.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`NullPointerException("Vai trò phân quyền không được để trống")`</w:t>
            </w:r>
          </w:p>
        </w:tc>
      </w:tr>
      <w:tr w14:paraId="2DA993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getVaiTro()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VaiTro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vai trò</w:t>
            </w:r>
          </w:p>
        </w:tc>
      </w:tr>
      <w:tr w14:paraId="73D8B4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577D8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8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FDA54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dangNhap(String matKhauNhap)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Thực hiện mã hóa `matKhauNhap` và đối soát với `matKhauMaHoa`. Đồng thời kiểm tra `trangThaiTaiKhoan == "Active"`.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`true` nếu xác thực đúng (Nghiệp vụ `UC001`)</w:t>
            </w:r>
          </w:p>
        </w:tc>
      </w:tr>
      <w:tr w14:paraId="0F3D92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doiMatKhau(String matKhauCu, String matKhauMoi)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mã hóa `matKhauCu` phải trùng khớp với `matKhauMaHoa` hiện tại, sau đó mã hóa `matKhauMoi` và cập nhật lại.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`IllegalArgumentException` nếu mật khẩu cũ không đúng</w:t>
            </w:r>
          </w:p>
        </w:tc>
      </w:tr>
      <w:tr w14:paraId="5F3265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capNhatMatKhau(String matKhauMoi)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9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Mã hóa `matKhauMoi` và gán trực tiếp vào `matKhauMaHoa` (dành cho Quản trị viên reset mật khẩu hoặc luồng `UC002_Quên mật khẩu`).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khôi phục mật khẩu (Nghiệp vụ `UC002`)</w:t>
            </w:r>
          </w:p>
        </w:tc>
      </w:tr>
      <w:tr w14:paraId="3C0222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| Trả về chuỗi dạng: Tên đăng nhập, Trạng thái, Vai trò, Tên nhân viên</w:t>
            </w:r>
          </w:p>
        </w:tc>
      </w:tr>
    </w:tbl>
    <w:p w14:paraId="000000A6">
      <w:pPr>
        <w:spacing w:after="200"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0A7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VaiTro:</w:t>
      </w:r>
    </w:p>
    <w:p w14:paraId="000000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2: thực thể vai trò</w:t>
      </w:r>
    </w:p>
    <w:tbl>
      <w:tblPr>
        <w:tblStyle w:val="8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0692E3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0851AF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A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8953C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maVaiTro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"VT" + 3 ký số (Regex: `^VT\d{3}$`). Không được rỗng[1].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69142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tenVaiTro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vai trò chuẩn: `"Quản lý"`, `"Lễ tân"`, `"Nha sĩ"`, `"Y tá"`[2][3].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1A3EB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danhSachQuyen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B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List&lt;Quyen&gt;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danh sách danh mục các quyền hạn chức năng được gán cho vai trò[1][3].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C533F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F55F1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setMaVaiTro(String maVaiTro)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`maVaiTro != null` và khớp định dạng `^VT\d{3}$`.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`IllegalArgumentException` nếu sai định dạng</w:t>
            </w:r>
          </w:p>
        </w:tc>
      </w:tr>
      <w:tr w14:paraId="27B182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getMaVaiTro()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C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987A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setTenVaiTro(String tenVaiTro)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`tenVaiTro != null` và thuộc danh sách chuẩn (`"Quản lý"`, `"Lễ tân"`, `"Nha sĩ"`, `"Y tá"`).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`IllegalArgumentException("Tên vai trò không hợp lệ")`</w:t>
            </w:r>
          </w:p>
        </w:tc>
      </w:tr>
      <w:tr w14:paraId="41B445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getTenVaiTro()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tên vai trò</w:t>
            </w:r>
          </w:p>
        </w:tc>
      </w:tr>
      <w:tr w14:paraId="2C315A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setDanhSachQuyen(List&lt;Quyen&gt; ds)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Gán danh sách quyền; khởi tạo `ArrayList` mới nếu tham số nhận vào bị `null`.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D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Tránh lỗi `NullPointerException`</w:t>
            </w:r>
          </w:p>
        </w:tc>
      </w:tr>
      <w:tr w14:paraId="2D9790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getDanhSachQuyen()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List&lt;Quyen&gt;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quyền thuộc vai trò</w:t>
            </w:r>
          </w:p>
        </w:tc>
      </w:tr>
      <w:tr w14:paraId="641912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đầy đủ tham số / Copy constructor</w:t>
            </w:r>
          </w:p>
        </w:tc>
      </w:tr>
      <w:tr w14:paraId="185E88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56C95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E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kiemTraQuyen(String chucNang)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Duyệt qua `danhSachQuyen` đối soát mã/tên chức năng để xác định vai trò có quyền truy cập hay không[1][3].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phân quyền bảo mật RBAC (`UC029`)</w:t>
            </w:r>
          </w:p>
        </w:tc>
      </w:tr>
      <w:tr w14:paraId="104526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themQuyen(Quyen quyen)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`quyen != null` và chưa có trong `danhSachQuyen` trước khi thêm mới.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`IllegalArgumentException` nếu trùng hoặc null</w:t>
            </w:r>
          </w:p>
        </w:tc>
      </w:tr>
      <w:tr w14:paraId="263344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xoaQuyen(String maQuyen)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Tìm kiếm và loại bỏ quyền tương ứng ra khỏi `danhSachQuyen`.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`true` nếu xóa thành công</w:t>
            </w:r>
          </w:p>
        </w:tc>
      </w:tr>
      <w:tr w14:paraId="12A004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0F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vai trò, Tên vai trò, Số lượng quyền đã gán</w:t>
            </w:r>
          </w:p>
        </w:tc>
      </w:tr>
    </w:tbl>
    <w:p w14:paraId="000001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iCs/>
          <w:sz w:val="26"/>
          <w:szCs w:val="26"/>
        </w:rPr>
      </w:pPr>
    </w:p>
    <w:p w14:paraId="00000104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Quyen:</w:t>
      </w:r>
    </w:p>
    <w:p w14:paraId="000001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3: thực thể quyền</w:t>
      </w:r>
    </w:p>
    <w:tbl>
      <w:tblPr>
        <w:tblStyle w:val="9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1556A1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49DECF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0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ADD7D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maQuyen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"Q" + 3 ký số (Regex: `^Q\d{3}$`).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54466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tenChucNang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Tên chức năng/màn hình thuộc hệ thống (VD: `"UC003_Đặt lịch hẹn"`, `"UC010_Truy xuất EMR"`, `"UC028_Quản lý kho"`...).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14934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C5631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1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setMaQuyen(String maQuyen)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`maQuyen != null` và khớp định dạng `^Q\d{3}$`.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`IllegalArgumentException` nếu mã quyền sai định dạng</w:t>
            </w:r>
          </w:p>
        </w:tc>
      </w:tr>
      <w:tr w14:paraId="58809E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getMaQuyen()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quyền</w:t>
            </w:r>
          </w:p>
        </w:tc>
      </w:tr>
      <w:tr w14:paraId="2711C2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setTenChucNang(String tenChucNang)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`tenChucNang != null` và không được để chuỗi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`IllegalArgumentException("Tên chức năng không được để trống")`</w:t>
            </w:r>
          </w:p>
        </w:tc>
      </w:tr>
      <w:tr w14:paraId="2CB7F3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2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getTenChucNang()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tên chức năng</w:t>
            </w:r>
          </w:p>
        </w:tc>
      </w:tr>
      <w:tr w14:paraId="7FFCFD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82E0A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117CA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kiemTraKhopChucNang(String tenChucNangCanKiemTra)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3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 sánh `tenChucNang` với chức năng người dùng đang thực hiện truy cập (không phân biệt hoa thường).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đối soát phân quyền RBAC (`UC029`)</w:t>
            </w:r>
          </w:p>
        </w:tc>
      </w:tr>
      <w:tr w14:paraId="427D7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quyền, Tên chức năng</w:t>
            </w:r>
          </w:p>
        </w:tc>
      </w:tr>
    </w:tbl>
    <w:p w14:paraId="00000147">
      <w:pPr>
        <w:spacing w:after="200" w:line="240" w:lineRule="auto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p w14:paraId="00000148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NhanVien:</w:t>
      </w:r>
    </w:p>
    <w:p w14:paraId="000001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4: thực thể nhân viên</w:t>
      </w:r>
    </w:p>
    <w:tbl>
      <w:tblPr>
        <w:tblStyle w:val="10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5010CA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04A6AA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4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2A50C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maNV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"NV" + 6 ký số (Regex: `^NV\d{6}$`).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80EB1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hoTen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độ dài từ 2 đến 100 ký tự.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B9D08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5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ngaySinh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ngaySinh tính đến thời điểm hiện tại phải &gt;= 18 tuổi.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94166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gioiTinh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`"Nam"`, `"Nữ"`, `"Khác"`.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D8A7E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soDienThoai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Đúng 10 chữ số, bắt đầu bằng số 0 (Regex: `^0\d{9}$`).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19EAF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email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6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Đúng định dạng Email (Regex: `^[a-zA-Z0-9._%+-]+@[a-zA-Z0-9.-]+\.[a-zA-Z]{2,}$`).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DED50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diaChi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Tối đa 250 ký tự.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67219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ngayVaoLam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`ngayVaoLam &lt;= Date.Now`.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E734B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chucVu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7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`"Quản lý"`, `"Lễ tân"`, `"Nha sĩ"`, `"Y tá"`.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C5C63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chuyenMon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Mô tả chuyên khoa/chuyên môn (đặc biệt đối với Nha sĩ, Y tá).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D3E18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soChungChiHanhNghe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"CCHN" + 6 ký số (Regex: `^CCHN\d{6}$`). Bắt buộc với Nha sĩ; có thể `null` với Lễ tân/Quản lý.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8C30E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trangThaiLamViec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`"Đang làm việc"`, `"Nghỉ phép"`, `"Thôi việc"`.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8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93DB9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taiKhoan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TaiKhoan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Liên kết 1-1 với tài khoản đăng nhập hệ thống (có thể `null` nếu chưa được cấp).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A88E2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5179D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setMaNV(String maNV)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`maNV != null` và khớp định dạng `^NV\d{6}$`.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BD229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9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getMaNV()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nhân viên</w:t>
            </w:r>
          </w:p>
        </w:tc>
      </w:tr>
      <w:tr w14:paraId="57C095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setHoTen(String hoTen)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`hoTen != null` và không được để chuỗi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`IllegalArgumentException("Họ tên không được để trống")`</w:t>
            </w:r>
          </w:p>
        </w:tc>
      </w:tr>
      <w:tr w14:paraId="53F6FA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getHoTen()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họ tên</w:t>
            </w:r>
          </w:p>
        </w:tc>
      </w:tr>
      <w:tr w14:paraId="53C7CB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A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setNgaySinh(Date ngaySinh)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ngaySinh != null và tính tuổi phải &gt;= 18.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`IllegalArgumentException("Nhân viên phải từ 18 tuổi trở lên")`</w:t>
            </w:r>
          </w:p>
        </w:tc>
      </w:tr>
      <w:tr w14:paraId="7BD7AF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getNgaySinh()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sinh</w:t>
            </w:r>
          </w:p>
        </w:tc>
      </w:tr>
      <w:tr w14:paraId="1DA2C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setGioiTinh(String gioiTinh)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`gioiTinh` nằm trong danh sách chuẩn (`"Nam"`, `"Nữ"`, `"Khác"`).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EDCCA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getGioiTinh()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B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giới tính</w:t>
            </w:r>
          </w:p>
        </w:tc>
      </w:tr>
      <w:tr w14:paraId="5AAB65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setSoDienThoai(String sdt)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`sdt != null` và khớp định dạng `^0\d{9}$`.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`IllegalArgumentException("Số điện thoại phải gồm 10 chữ số")`</w:t>
            </w:r>
          </w:p>
        </w:tc>
      </w:tr>
      <w:tr w14:paraId="588C08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getSoDienThoai()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số điện thoại</w:t>
            </w:r>
          </w:p>
        </w:tc>
      </w:tr>
      <w:tr w14:paraId="7DC6D9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setEmail(String email)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C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`email` khớp định dạng email tiêu chuẩn.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797E5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getEmail()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6BEA8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setDiaChi(String diaChi)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3AFCB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getDiaChi()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D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634C7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setNgayVaoLam(Date ngayVaoLam)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`ngayVaoLam != null` và `ngayVaoLam &lt;= Date.Now`.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`IllegalArgumentException("Ngày vào làm không được lớn hơn hiện tại")`</w:t>
            </w:r>
          </w:p>
        </w:tc>
      </w:tr>
      <w:tr w14:paraId="2AD0CF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getNgayVaoLam()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vào làm</w:t>
            </w:r>
          </w:p>
        </w:tc>
      </w:tr>
      <w:tr w14:paraId="3D0405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setChucVu(String chucVu)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`chucVu` nằm trong danh sách chuẩn (`"Quản lý"`, `"Lễ tân"`, `"Nha sĩ"`, `"Y tá"`).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`IllegalArgumentException("Chức vụ không hợp lệ")`</w:t>
            </w:r>
          </w:p>
        </w:tc>
      </w:tr>
      <w:tr w14:paraId="0DA96A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E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getChucVu()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chức vụ</w:t>
            </w:r>
          </w:p>
        </w:tc>
      </w:tr>
      <w:tr w14:paraId="7425AF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setChuyenMon(String chuyenMon)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mô tả chuyên môn</w:t>
            </w:r>
          </w:p>
        </w:tc>
      </w:tr>
      <w:tr w14:paraId="5E4092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getChuyenMon()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A51FB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1F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setSoChungChiHanhNghe(String cchn)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`chucVu == "Nha sĩ"`, kiểm tra `cchn != null` và khớp `^CCHN\d{6}$`.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`IllegalArgumentException("Số CCHN không hợp lệ")`</w:t>
            </w:r>
          </w:p>
        </w:tc>
      </w:tr>
      <w:tr w14:paraId="289CE6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getSoChungChiHanhNghe()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5A7E1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setTrangThaiLamViec(String trangThai)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`trangThai` thuộc danh sách chuẩn (`"Đang làm việc"`, `"Nghỉ phép"`, `"Thôi việc"`).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`IllegalArgumentException("Trạng thái làm việc không hợp lệ")`</w:t>
            </w:r>
          </w:p>
        </w:tc>
      </w:tr>
      <w:tr w14:paraId="385C40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getTrangThaiLamViec()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0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BC241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định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BAA84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71496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xemLichCa()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List&lt;CaTruc&gt;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1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Trích xuất danh sách các ca trực/ca làm việc được phân công cho nhân viên theo khoảng thời gian.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nghiệp vụ `UC009` và `UC017`</w:t>
            </w:r>
          </w:p>
        </w:tc>
      </w:tr>
      <w:tr w14:paraId="4BE48F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baoBanNghi(Date ngayNghi, String lyDo)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Tạo phiếu báo bận/xin nghỉ gửi Nhân viên quản lý phê duyệt.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Nghiệp vụ `UC009_Xem lịch cá nhân và báo bận`</w:t>
            </w:r>
          </w:p>
        </w:tc>
      </w:tr>
      <w:tr w14:paraId="2296FD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capNhatThongTin(NhanVien nvMoi)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Cập nhật các trường thông tin lý lịch, chuyên môn, chứng chỉ hành nghề.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Nghiệp vụ `UC024_Quản lý hồ sơ nhân viên`</w:t>
            </w:r>
          </w:p>
        </w:tc>
      </w:tr>
      <w:tr w14:paraId="34A360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2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*Mã NV, Họ tên, Chức vụ, Số điện thoại, Trạng thái làm việc*</w:t>
            </w:r>
          </w:p>
        </w:tc>
      </w:tr>
    </w:tbl>
    <w:p w14:paraId="00000230">
      <w:pPr>
        <w:spacing w:after="200" w:line="240" w:lineRule="auto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p w14:paraId="00000231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BaoCaoThongKe:</w:t>
      </w:r>
    </w:p>
    <w:p w14:paraId="0000023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5: thực thể báo cáo thống kê</w:t>
      </w:r>
    </w:p>
    <w:tbl>
      <w:tblPr>
        <w:tblStyle w:val="11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5CD387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6BA709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86998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maBaoCao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3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"BC" + 6 ký số (Regex: `^BC\d{6}$`).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87400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loaiBaoCao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`"Doanh thu"`, `"KPI Nha sĩ"`, `"Cơ cấu dịch vụ"`, `"Tỷ lệ lịch hẹn"`.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90B62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tuNgay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`tuNgay &lt;= denNgay` và `tuNgay &lt;= Date.Now`.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5C7B0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denNgay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4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`denNgay &amp;gt;= tuNgay` và `denNgay &lt;= Date.Now`.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C899F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`null`; Liên kết N-1 với Nhân viên quản lý lập/xem báo cáo.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5104E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1E314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setMaBaoCao(String maBaoCao)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`maBaoCao != null` và khớp định dạng `^BC\d{6}$`.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5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`IllegalArgumentException` nếu sai định dạng</w:t>
            </w:r>
          </w:p>
        </w:tc>
      </w:tr>
      <w:tr w14:paraId="4C6FB0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getMaBaoCao()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3542F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setLoaiBaoCao(String loaiBaoCao)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`loaiBaoCao` thuộc danh sách loại báo cáo hợp lệ.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`IllegalArgumentException("Loại báo cáo không hợp lệ")`</w:t>
            </w:r>
          </w:p>
        </w:tc>
      </w:tr>
      <w:tr w14:paraId="5BE2C9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getLoaiBaoCao()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5D589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6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setTuNgay(Date tuNgay)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`tuNgay != null` và `tuNgay &lt;= Date.Now`.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`IllegalArgumentException("Ngày bắt đầu không hợp lệ")`</w:t>
            </w:r>
          </w:p>
        </w:tc>
      </w:tr>
      <w:tr w14:paraId="1DDCD1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getTuNgay()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0AD15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setDenNgay(Date denNgay)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`denNgay != null` và `denNgay &lt;= tuNgay`.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`IllegalArgumentException("Ngày kết thúc phải lớn hơn hoặc bằng ngày bắt đầu")`</w:t>
            </w:r>
          </w:p>
        </w:tc>
      </w:tr>
      <w:tr w14:paraId="0381E0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7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getDenNgay()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FDF86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`nhanVien != null`.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`NullPointerException("Nhân viên lập báo cáo không được để trống")`</w:t>
            </w:r>
          </w:p>
        </w:tc>
      </w:tr>
      <w:tr w14:paraId="0E399F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getNhanVien()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7ED38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8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19922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57291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tinhDoanhThu()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Truy vấn đối soát danh sách hóa đơn đã thanh toán trong khoảng `[tuNgay, denNgay]` để tính tổng doanh thu phòng khám[2].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nghiệp vụ `UC031`</w:t>
            </w:r>
          </w:p>
        </w:tc>
      </w:tr>
      <w:tr w14:paraId="3F15B2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tinhKPI(NhanVien nhaSi)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9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Thống kê tổng số ca điều trị hoàn thành và tổng doanh thu do Nha sĩ cụ thể mang lại trong khoảng `[tuNgay, denNgay]`[2].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Đánh giá hiệu suất làm việc Nha sĩ (`UC031`)</w:t>
            </w:r>
          </w:p>
        </w:tc>
      </w:tr>
      <w:tr w14:paraId="0E7B94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*Mã báo cáo, Loại báo cáo, Từ ngày - Đến ngày, Người lập*</w:t>
            </w:r>
          </w:p>
        </w:tc>
      </w:tr>
    </w:tbl>
    <w:p w14:paraId="000002A6">
      <w:pPr>
        <w:spacing w:after="200" w:line="240" w:lineRule="auto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p w14:paraId="000002A7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SaoLuuLog:</w:t>
      </w:r>
    </w:p>
    <w:p w14:paraId="000002A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6: thực thể sao lưu log</w:t>
      </w:r>
    </w:p>
    <w:tbl>
      <w:tblPr>
        <w:tblStyle w:val="12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09450D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A2591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A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A77F0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maBanSaoLuu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"SL" + 6 ký số (Regex: `^SL\d{6}$`).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A4F82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thoiGianSaoLuu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`thoiGianSaoLuu &lt;= DateTime.Now`. Mặc định thời gian khởi tạo[2][3].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D8023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loaiSaoLuu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B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`"Tự động"`, `"Thủ công"`.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604FE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`"Thành công"`, `"Thất bại"`.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A01CA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kichThuoc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`kichThuoc &amp;gt; 0` (đơn vị MB/GB)[2].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80D76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duongDanLuuTru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C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đường dẫn thư mục nội bộ hoặc Cloud lưu trữ file `.bak`[2].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50A46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`null`; liên kết N-1 với Nhân viên quản lý thực hiện[2][3].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8F907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4740D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setMaBanSaoLuu(String maBanSaoLuu)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`maBanSaoLuu != null` và khớp định dạng `^SL\d{6}$`.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D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CAE9A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getMaBanSaoLuu()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9AF82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setThoiGianSaoLuu(DateTime thoiGian)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`thoiGian != null` và `thoiGian &lt;= DateTime.Now`.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`IllegalArgumentException("Thời gian sao lưu không được lớn hơn hiện tại")`</w:t>
            </w:r>
          </w:p>
        </w:tc>
      </w:tr>
      <w:tr w14:paraId="09EEFB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getThoiGianSaoLuu()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12E0A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E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setLoaiSaoLuu(String loaiSaoLuu)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`loaiSaoLuu` thuộc danh sách (`"Tự động"`, `"Thủ công"`).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`IllegalArgumentException("Loại sao lưu không hợp lệ")`</w:t>
            </w:r>
          </w:p>
        </w:tc>
      </w:tr>
      <w:tr w14:paraId="59D6BB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getLoaiSaoLuu()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542FC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setTrangThai(String trangThai)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`trangThai` thuộc danh sách (`"Thành công"`, `"Thất bại"`).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`IllegalArgumentException("Trạng thái không hợp lệ")`</w:t>
            </w:r>
          </w:p>
        </w:tc>
      </w:tr>
      <w:tr w14:paraId="3A59D4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2F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11928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setKichThuoc(double kichThuoc)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`kichThuoc &gt; 0`.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`IllegalArgumentException("Kích thước file sao lưu phải lớn hơn 0")`</w:t>
            </w:r>
          </w:p>
        </w:tc>
      </w:tr>
      <w:tr w14:paraId="45D21C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getKichThuoc()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A63E3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setDuongDanLuuTru(String duongDan)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0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`duongDan != null` và không được để chuỗi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`IllegalArgumentException("Đường dẫn lưu trữ không được để trống")`</w:t>
            </w:r>
          </w:p>
        </w:tc>
      </w:tr>
      <w:tr w14:paraId="70E756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getDuongDanLuuTru()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260AA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`nhanVien != null`.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`NullPointerException("Nhân viên thực hiện không được để trống")`</w:t>
            </w:r>
          </w:p>
        </w:tc>
      </w:tr>
      <w:tr w14:paraId="77F2D3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`getNhanVien()`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1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86C22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2E1A6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&amp;amp;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D4BF5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thucHienSaoLuu()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Trích xuất cơ sở dữ liệu SQL Server thành file `.bak`, tính dung lượng và lưu thông tin log[2].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2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`true` nếu sao lưu thành công (`UC030`)</w:t>
            </w:r>
          </w:p>
        </w:tc>
      </w:tr>
      <w:tr w14:paraId="2C5452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phucHoiDuLieu()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Khôi phục dữ liệu CSDL SQL Server từ file `.bak` chỉ định về mốc thời gian sao lưu[2].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`true` nếu phục hồi thành công (`UC030`)</w:t>
            </w:r>
          </w:p>
        </w:tc>
      </w:tr>
      <w:tr w14:paraId="2F9F27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*Mã bản sao lưu, Thời gian, Loại sao lưu, Trạng thái, Dung lượng, Người thực hiện*</w:t>
            </w:r>
          </w:p>
        </w:tc>
      </w:tr>
    </w:tbl>
    <w:p w14:paraId="0000033A">
      <w:pPr>
        <w:spacing w:after="200" w:line="240" w:lineRule="auto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p w14:paraId="0000033B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BenhNhan:</w:t>
      </w:r>
    </w:p>
    <w:p w14:paraId="000003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7: thực thể bệnh nhân</w:t>
      </w:r>
    </w:p>
    <w:tbl>
      <w:tblPr>
        <w:tblStyle w:val="13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5"/>
        <w:gridCol w:w="3480"/>
        <w:gridCol w:w="1890"/>
        <w:gridCol w:w="2070"/>
        <w:gridCol w:w="2250"/>
      </w:tblGrid>
      <w:tr w14:paraId="2C56B1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3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6C9217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0BBD6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maBenhNhan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"BN" + 6 ký số (Regex: `^BN\d{6}$`). Không được rỗng[2][4].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963B7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hoTen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4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độ dài từ 2 đến 100 ký tự.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95B1D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ngaySinh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`ngaySinh &lt;= Date.Now`.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B76FB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gioiTinh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`"Nam"`, `"Nữ"`, `"Khác"`.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CBDAE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soDienThoai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Đúng 10 chữ số, bắt đầu bằng số 0 (Regex: `^0\d{9}$`)[4].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5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7E1E4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soCCCD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Đúng 12 chữ số (Regex: `^\d{12}$`). Có thể `null`[4].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45DC2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diaChi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Tối đa 250 ký tự.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C4728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tienSuBenhLy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Tóm tắt các bệnh lý nền (tim mạch, tiểu đường, huyết áp...)[4].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8BE33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6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thongTinDiUng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Thông tin dị ứng thuốc, vật liệu y tế (thuốc tê, kháng sinh...)[4].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A5E68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nguoiBaoHo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Họ tên, SĐT người bảo hộ (bắt buộc khi bệnh nhân &lt; 18 tuổi).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34990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83CA8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7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setMaBenhNhan(String maBN)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`maBN != null` và khớp định dạng `^BN\d{6}$`[4].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A062D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getMaBenhNhan()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6EAC8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setHoTen(String hoTen)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`hoTen != null` và không được để chuỗi rỗng[4].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16BB6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getHoTen()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8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4458E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setNgaySinh(Date ngaySinh)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`ngaySinh != null` và `ngaySinh &lt;= Date.Now`.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`IllegalArgumentException("Ngày sinh không được lớn hơn hiện tại")`</w:t>
            </w:r>
          </w:p>
        </w:tc>
      </w:tr>
      <w:tr w14:paraId="69095F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getNgaySinh()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04326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setGioiTinh(String gioiTinh)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9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`gioiTinh` thuộc danh sách chuẩn (`"Nam"`, `"Nữ"`, `"Khác"`).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`IllegalArgumentException("Giới tính không hợp lệ")`</w:t>
            </w:r>
          </w:p>
        </w:tc>
      </w:tr>
      <w:tr w14:paraId="35E3F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getGioiTinh()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91C3B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setSoDienThoai(String sdt)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`sdt != null` và khớp định dạng `^0\d{9}$`[4].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`IllegalArgumentException("Số điện thoại phải gồm 10 chữ số")`</w:t>
            </w:r>
          </w:p>
        </w:tc>
      </w:tr>
      <w:tr w14:paraId="0FFA63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getSoDienThoai()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A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BB002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setSoCCCD(String cccd)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Nếu khác `null`, kiểm tra `cccd` phải đúng 12 chữ số (`^\d{12}$`).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`IllegalArgumentException("Số CCCD phải gồm 12 chữ số")`</w:t>
            </w:r>
          </w:p>
        </w:tc>
      </w:tr>
      <w:tr w14:paraId="735511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getSoCCCD()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A23C7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setDiaChi(String diaChi)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0C1C7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B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getDiaChi()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4FF8A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setTienSuBenhLy(String tienSu)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F1C87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getTienSuBenhLy()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FD704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C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setThongTinDiUng(String diUng)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06517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getThongTinDiUng()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68D366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setNguoiBaoHo(String nguoiBaoHo)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DDC5D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getNguoiBaoHo()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D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D577F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61A09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và toString: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924F4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capNhatThongTin(BenhNhan bnMoi)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E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Cập nhật các trường thông tin lý lịch hành chính, tiền sử bệnh lý nền, dị ứng và người bảo hộ.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053EF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kiemTraTuoiBaoHo()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Tự động tính tuổi dựa trên `ngaySinh`. Nếu tuổi &lt; 18 thì bắt buộc `nguoiBaoHo` không được rỗng.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D39F2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dạng: *Mã BN, Họ tên, Ngày sinh, Giới tính, Số điện thoại, Số CCCD*</w:t>
            </w:r>
          </w:p>
        </w:tc>
      </w:tr>
    </w:tbl>
    <w:p w14:paraId="000003FB">
      <w:pPr>
        <w:spacing w:after="200" w:line="240" w:lineRule="auto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3FC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HoSoBenhAn:</w:t>
      </w:r>
    </w:p>
    <w:p w14:paraId="000003FD">
      <w:pPr>
        <w:spacing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tbl>
      <w:tblPr>
        <w:tblStyle w:val="14"/>
        <w:tblW w:w="10245" w:type="dxa"/>
        <w:tblInd w:w="1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25"/>
        <w:gridCol w:w="3510"/>
        <w:gridCol w:w="1890"/>
        <w:gridCol w:w="2070"/>
        <w:gridCol w:w="2250"/>
      </w:tblGrid>
      <w:tr w14:paraId="72AC04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A6B9D0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3F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0D244D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97830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maHoSo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"BA" + 6 ký số (Regex: ^BA\d{6}$). Phát sinh tự động.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216EA1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ngayTao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0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ngayTao &lt;= ngày hiện tại.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Mặc định ngày tạo</w:t>
            </w:r>
          </w:p>
        </w:tc>
      </w:tr>
      <w:tr w14:paraId="0B5522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1-1 với Bệnh nhân sở hữu hồ sơ.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5E4BEC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danhSachSoDoRang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List&lt;SoDoRang&gt;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trạng thái các răng trong sơ đồ hàm theo chuẩn FDI.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1 - 0..*</w:t>
            </w:r>
          </w:p>
        </w:tc>
      </w:tr>
      <w:tr w14:paraId="1DF84D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danhSachChanDoan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List&lt;ChanDoan&gt;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1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các đợt khám và chẩn đoán lâm sàng của bệnh nhân.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1 - 0..*</w:t>
            </w:r>
          </w:p>
        </w:tc>
      </w:tr>
      <w:tr w14:paraId="354597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4279E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setMaHoSo(String maHoSo)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"^BA\d{6}$"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 định dạng</w:t>
            </w:r>
          </w:p>
        </w:tc>
      </w:tr>
      <w:tr w14:paraId="6469D3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getMaHoSo()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D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2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hồ sơ</w:t>
            </w:r>
          </w:p>
        </w:tc>
      </w:tr>
      <w:tr w14:paraId="7CCAFC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setNgayTao(Date ngayTao)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2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ngayTao != null và ngayTao &lt;= ngày hiện tại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tạo không được lớn hơn hiện tại")</w:t>
            </w:r>
          </w:p>
        </w:tc>
      </w:tr>
      <w:tr w14:paraId="0AB851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getNgayTao()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7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tạo hồ sơ</w:t>
            </w:r>
          </w:p>
        </w:tc>
      </w:tr>
      <w:tr w14:paraId="4E6780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B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setBenhNhan(BenhNhan benhNhan)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C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benhNhan != null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E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NullPointerException("Bệnh nhân không được để trống")</w:t>
            </w:r>
          </w:p>
        </w:tc>
      </w:tr>
      <w:tr w14:paraId="7F3B39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3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getBenhNhan()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bệnh nhân</w:t>
            </w:r>
          </w:p>
        </w:tc>
      </w:tr>
      <w:tr w14:paraId="1DBADD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setDanhSachSoDoRang(List&lt;SoDoRang&gt; ds)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danh sách nếu tham số null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ArrayList</w:t>
            </w:r>
          </w:p>
        </w:tc>
      </w:tr>
      <w:tr w14:paraId="53CD8B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getDanhSachSoDoRang()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List&lt;SoDoRang&gt;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sơ đồ răng</w:t>
            </w:r>
          </w:p>
        </w:tc>
      </w:tr>
      <w:tr w14:paraId="1A0F8B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4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setDanhSachChanDoan(List&lt;ChanDoan&gt; ds)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danh sách nếu tham số null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ArrayList</w:t>
            </w:r>
          </w:p>
        </w:tc>
      </w:tr>
      <w:tr w14:paraId="46361B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getDanhSachChanDoan()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List&lt;ChanDoan&gt;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lịch sử các lần chẩn đoán</w:t>
            </w:r>
          </w:p>
        </w:tc>
      </w:tr>
      <w:tr w14:paraId="5DE9BE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8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8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9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A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B">
            <w:pPr>
              <w:numPr>
                <w:ilvl w:val="0"/>
                <w:numId w:val="3"/>
              </w:numPr>
              <w:tabs>
                <w:tab w:val="center" w:pos="1701"/>
                <w:tab w:val="center" w:pos="4536"/>
                <w:tab w:val="center" w:pos="7938"/>
              </w:tabs>
              <w:spacing w:before="40" w:after="40" w:line="240" w:lineRule="auto"/>
              <w:ind w:left="227" w:hanging="36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Contructor mặc nhiên</w:t>
            </w:r>
          </w:p>
          <w:p w14:paraId="0000045C">
            <w:pPr>
              <w:numPr>
                <w:ilvl w:val="0"/>
                <w:numId w:val="3"/>
              </w:numPr>
              <w:tabs>
                <w:tab w:val="center" w:pos="1701"/>
                <w:tab w:val="center" w:pos="4536"/>
                <w:tab w:val="center" w:pos="7938"/>
              </w:tabs>
              <w:spacing w:before="40" w:after="40" w:line="240" w:lineRule="auto"/>
              <w:ind w:left="227" w:hanging="36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</w:t>
            </w:r>
          </w:p>
          <w:p w14:paraId="0000045D">
            <w:pPr>
              <w:numPr>
                <w:ilvl w:val="0"/>
                <w:numId w:val="3"/>
              </w:numPr>
              <w:tabs>
                <w:tab w:val="center" w:pos="1701"/>
                <w:tab w:val="center" w:pos="4536"/>
                <w:tab w:val="center" w:pos="7938"/>
              </w:tabs>
              <w:spacing w:before="40" w:after="60" w:line="240" w:lineRule="auto"/>
              <w:ind w:left="227" w:hanging="36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Copy constructor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45E">
            <w:pPr>
              <w:tabs>
                <w:tab w:val="center" w:pos="1701"/>
                <w:tab w:val="center" w:pos="4536"/>
                <w:tab w:val="center" w:pos="7938"/>
              </w:tabs>
              <w:spacing w:before="40" w:after="60" w:line="240" w:lineRule="auto"/>
              <w:ind w:left="783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7164E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3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5F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0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1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3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DD5B6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4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5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xemLichSu()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6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List&lt;ChanDoan&gt;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chẩn đoán sắp xếp theo ngày khám giảm dần (timeline khám bệnh)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8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Nghiệp vụ UC010 (EMR)</w:t>
            </w:r>
          </w:p>
        </w:tc>
      </w:tr>
      <w:tr w14:paraId="398ECF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9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A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themChanDoan(ChanDoan cd)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B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C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cd != null trước khi thêm vào danhSachChanDoan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D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</w:t>
            </w:r>
          </w:p>
        </w:tc>
      </w:tr>
      <w:tr w14:paraId="34FC62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35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E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6F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capNhatSoDoRang(SoDoRang sdr)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0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1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Cập nhật hoặc thêm mới trạng thái răng vào danhSachSoDoRang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D3DFEE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2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Đồng bộ UC012</w:t>
            </w:r>
          </w:p>
        </w:tc>
      </w:tr>
      <w:tr w14:paraId="1BA4F0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single" w:color="D3DFEE" w:sz="6" w:space="0"/>
              <w:left w:val="single" w:color="A6B9D0" w:sz="6" w:space="0"/>
              <w:bottom w:val="single" w:color="A6B9D0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3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A6B9D0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4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A6B9D0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5">
            <w:pPr>
              <w:spacing w:before="40" w:after="4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A6B9D0" w:sz="6" w:space="0"/>
              <w:right w:val="single" w:color="D3DFEE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6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6" w:space="0"/>
              <w:left w:val="single" w:color="D3DFEE" w:sz="6" w:space="0"/>
              <w:bottom w:val="single" w:color="A6B9D0" w:sz="6" w:space="0"/>
              <w:right w:val="single" w:color="A6B9D0" w:sz="6" w:space="0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top"/>
          </w:tcPr>
          <w:p w14:paraId="00000477">
            <w:pPr>
              <w:spacing w:before="40" w:after="4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hồ sơ, Ngày tạo, Bệnh nhân, Số lần khám</w:t>
            </w:r>
          </w:p>
        </w:tc>
      </w:tr>
    </w:tbl>
    <w:p w14:paraId="00000478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47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8: thực thể hồ sơ bệnh án</w:t>
      </w:r>
    </w:p>
    <w:p w14:paraId="0000047A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SoDoRang:</w:t>
      </w:r>
    </w:p>
    <w:p w14:paraId="0000047B">
      <w:pPr>
        <w:spacing w:line="240" w:lineRule="auto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15"/>
        <w:tblW w:w="102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50"/>
        <w:gridCol w:w="2910"/>
        <w:gridCol w:w="1455"/>
        <w:gridCol w:w="1965"/>
        <w:gridCol w:w="3165"/>
      </w:tblGrid>
      <w:tr w14:paraId="33B13E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A6B9D0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7C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7D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7E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7F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0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703741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B1F01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maRang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nguyên thuộc chuẩn quốc tế FDI: 11..18, 21..28, 31..38, 41..48 (vĩnh viễn) hoặc 51..55, 61..65, 71..75, 81..85 (răng sữa).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15449F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loaiRang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Chỉ nhận 1 trong 2 giá trị: "Răng vĩnh viễn" hoặc "Răng sữa".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8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Đồng bộ theo mã răng</w:t>
            </w:r>
          </w:p>
        </w:tc>
      </w:tr>
      <w:tr w14:paraId="0BC73B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tinhTrangBenhLy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 (ví dụ: "Bình thường", "Sâu răng", "Điều trị tủy", "Đã trám", "Bọc sứ", "Mất răng", "Implant",...).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lâm sàng (UC012)</w:t>
            </w:r>
          </w:p>
        </w:tc>
      </w:tr>
      <w:tr w14:paraId="5A74C2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ghiChu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Mô tả mặt răng tổn thương (mặt nhai, ngoài, trong, gần, xa) hoặc can thiệp.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để trống</w:t>
            </w:r>
          </w:p>
        </w:tc>
      </w:tr>
      <w:tr w14:paraId="0DFCDF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Hồ sơ bệnh án chứa thông tin sơ đồ răng này.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426267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9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7A545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setMaRang(int maRang)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maRang thuộc tập mã răng hợp lệ theo chuẩn FDI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IllegalArgumentException("Mã răng không hợp lệ theo chuẩn FDI")</w:t>
            </w:r>
          </w:p>
        </w:tc>
      </w:tr>
      <w:tr w14:paraId="6C12ED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getMaRang()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số hiệu răng</w:t>
            </w:r>
          </w:p>
        </w:tc>
      </w:tr>
      <w:tr w14:paraId="094408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A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setLoaiRang(String loaiRang)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giá trị chỉ nhận "Răng vĩnh viễn" hoặc "Răng sữa"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IllegalArgumentException("Loại răng không hợp lệ")</w:t>
            </w:r>
          </w:p>
        </w:tc>
      </w:tr>
      <w:tr w14:paraId="6F12F4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getLoaiRang()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loại răng</w:t>
            </w:r>
          </w:p>
        </w:tc>
      </w:tr>
      <w:tr w14:paraId="53AB76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setTinhTrangBenhLy(String tt)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tt không được rỗng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IllegalArgumentException("Tình trạng bệnh lý không được để trống")</w:t>
            </w:r>
          </w:p>
        </w:tc>
      </w:tr>
      <w:tr w14:paraId="07A276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getTinhTrangBenhLy()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B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tình trạng bệnh lý răng</w:t>
            </w:r>
          </w:p>
        </w:tc>
      </w:tr>
      <w:tr w14:paraId="1EC85D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setGhiChu(String ghiChu)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Gán ghi chú vị trí mặt răng / can thiệp</w:t>
            </w:r>
          </w:p>
        </w:tc>
      </w:tr>
      <w:tr w14:paraId="7FBCDA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getGhiChu()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ghi chú chi tiết</w:t>
            </w:r>
          </w:p>
        </w:tc>
      </w:tr>
      <w:tr w14:paraId="19C245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setHoSoBenhAn(HoSoBenhAn hsba)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C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hsba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NullPointerException("Hồ sơ bệnh án không được để trống")</w:t>
            </w:r>
          </w:p>
        </w:tc>
      </w:tr>
      <w:tr w14:paraId="6534D6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getHoSoBenhAn()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hồ sơ bệnh án liên kết</w:t>
            </w:r>
          </w:p>
        </w:tc>
      </w:tr>
      <w:tr w14:paraId="11C237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mặc nhiên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đầy đủ tham số (maRang, loaiRang, tinhTrangBenhLy, ghiChu, hoSoBenhAn)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cơ bản không có ghiChu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C254B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D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A008E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equals(Object obj)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 sánh hai đối tượng SoDoRang theo maRang và hoSoBenhAn (hai răng cùng mã trong 1 hồ sơ là trùng nhau)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Theo Class Diagram</w:t>
            </w:r>
          </w:p>
        </w:tc>
      </w:tr>
      <w:tr w14:paraId="0AC638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hashCode()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Sinh mã băm dựa trên maRang và 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Đồng bộ equals</w:t>
            </w:r>
          </w:p>
        </w:tc>
      </w:tr>
      <w:tr w14:paraId="3E70CD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E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Răng số [maRang] ([loaiRang]): [tinhTrangBenhLy], Ghi chú: [ghiChu]</w:t>
            </w:r>
          </w:p>
        </w:tc>
      </w:tr>
    </w:tbl>
    <w:p w14:paraId="000004EF">
      <w:pPr>
        <w:spacing w:line="240" w:lineRule="auto"/>
        <w:ind w:left="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4F0">
      <w:pPr>
        <w:spacing w:line="240" w:lineRule="auto"/>
        <w:ind w:left="76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4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9: thực thể sơ đồ răng</w:t>
      </w:r>
    </w:p>
    <w:p w14:paraId="000004F2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ChanDoan:</w:t>
      </w:r>
    </w:p>
    <w:p w14:paraId="000004F3">
      <w:pPr>
        <w:spacing w:line="240" w:lineRule="auto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16"/>
        <w:tblW w:w="102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65"/>
        <w:gridCol w:w="2820"/>
        <w:gridCol w:w="1425"/>
        <w:gridCol w:w="2055"/>
        <w:gridCol w:w="3180"/>
      </w:tblGrid>
      <w:tr w14:paraId="2C5DA7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A6B9D0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4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5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6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7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8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1A218E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82762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4F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"CD" + 6 ký số (Regex: ^CD\d{6}$). Phát sinh tự động.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66F6B3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ngayKham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ngayKham &lt;= thời điểm hiện tại.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điểm khám</w:t>
            </w:r>
          </w:p>
        </w:tc>
      </w:tr>
      <w:tr w14:paraId="4897BF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lyDoKham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để trống. Ghi nhận lý do bệnh nhân đến khám bệnh.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Yêu cầu khám (UC011)</w:t>
            </w:r>
          </w:p>
        </w:tc>
      </w:tr>
      <w:tr w14:paraId="7F0AA5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trieuChung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0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để trống. Mô tả triệu chứng lâm sàng và thực thể.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Khám lâm sàng</w:t>
            </w:r>
          </w:p>
        </w:tc>
      </w:tr>
      <w:tr w14:paraId="5462B0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ketLuanChanDoan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Bắt buộc không được để trống. Kết luận bệnh lý theo danh mục ICD/chuẩn nha khoa.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Bắt buộc (AF1 UC011)</w:t>
            </w:r>
          </w:p>
        </w:tc>
      </w:tr>
      <w:tr w14:paraId="09615B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Tham chiếu hồ sơ bệnh án của bệnh nhân.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283DC6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nhaSi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1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 sĩ trực tiếp thực hiện thăm khám và kết luận.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1CB16C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B6D23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setMaChanDoan(String maCD)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"^CD\d{6}$"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</w:t>
            </w:r>
          </w:p>
        </w:tc>
      </w:tr>
      <w:tr w14:paraId="0A5E15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getMaChanDoan()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2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chẩn đoán</w:t>
            </w:r>
          </w:p>
        </w:tc>
      </w:tr>
      <w:tr w14:paraId="61406F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setNgayKham(Date ngayKham)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ngayKham != null và ngayKham &lt;= hiện tại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khám không được sau hiện tại")</w:t>
            </w:r>
          </w:p>
        </w:tc>
      </w:tr>
      <w:tr w14:paraId="1FDA72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getNgayKham()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khám</w:t>
            </w:r>
          </w:p>
        </w:tc>
      </w:tr>
      <w:tr w14:paraId="337D99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setLyDoKham(String lyDo)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rỗng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IllegalArgumentException("Lý do khám không được để trống")</w:t>
            </w:r>
          </w:p>
        </w:tc>
      </w:tr>
      <w:tr w14:paraId="796707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3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getLyDoKham()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lý do khám</w:t>
            </w:r>
          </w:p>
        </w:tc>
      </w:tr>
      <w:tr w14:paraId="14420C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setTrieuChung(String trieuChung)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rỗng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IllegalArgumentException("Triệu chứng không được để trống")</w:t>
            </w:r>
          </w:p>
        </w:tc>
      </w:tr>
      <w:tr w14:paraId="501D36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getTrieuChung()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triệu chứng lâm sàng</w:t>
            </w:r>
          </w:p>
        </w:tc>
      </w:tr>
      <w:tr w14:paraId="5D8294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4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setKetLuanChanDoan(String ketLuan)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Bắt buộc không được để trống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IllegalArgumentException("Kết luận chẩn đoán là thông tin bắt buộc")</w:t>
            </w:r>
          </w:p>
        </w:tc>
      </w:tr>
      <w:tr w14:paraId="4580D0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getKetLuanChanDoan()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kết luận chẩn đoán bệnh lý</w:t>
            </w:r>
          </w:p>
        </w:tc>
      </w:tr>
      <w:tr w14:paraId="34A14D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setHoSoBenhAn(HoSoBenhAn hsba)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hsba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NullPointerException("Hồ sơ bệnh án không được để trống")</w:t>
            </w:r>
          </w:p>
        </w:tc>
      </w:tr>
      <w:tr w14:paraId="23D978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getHoSoBenhAn()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5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HoSoBenhAn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hồ sơ bệnh án liên kết</w:t>
            </w:r>
          </w:p>
        </w:tc>
      </w:tr>
      <w:tr w14:paraId="36A80C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setNhaSi(NhanVien nhaSi)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nhaSi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NullPointerException("Bác sĩ phụ trách không được để trống")</w:t>
            </w:r>
          </w:p>
        </w:tc>
      </w:tr>
      <w:tr w14:paraId="3E6668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getNhaSi()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nha sĩ phụ trách chẩn đoán</w:t>
            </w:r>
          </w:p>
        </w:tc>
      </w:tr>
      <w:tr w14:paraId="653C52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6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•Constructor mặc nhiên (ngayKham = ngày hiện tại)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•Constructor có đầy đủ tham số (maChanDoan, ngayKham, lyDoKham, trieuChung, ketLuanChanDoan, hoSoBenhAn, nhaSi)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4DE96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A2B72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CĐ, Ngày khám, Nha sĩ khám, Lý do khám, Triệu chứng, Kết luận chẩn đoán</w:t>
            </w:r>
          </w:p>
        </w:tc>
      </w:tr>
    </w:tbl>
    <w:p w14:paraId="0000057B">
      <w:pPr>
        <w:spacing w:line="240" w:lineRule="auto"/>
        <w:ind w:left="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57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10: thực thể chẩn đoán</w:t>
      </w:r>
    </w:p>
    <w:p w14:paraId="0000057D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KeHoachDieuTri:</w:t>
      </w:r>
    </w:p>
    <w:p w14:paraId="0000057E">
      <w:pPr>
        <w:spacing w:line="240" w:lineRule="auto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17"/>
        <w:tblW w:w="102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3060"/>
        <w:gridCol w:w="1380"/>
        <w:gridCol w:w="2130"/>
        <w:gridCol w:w="3015"/>
      </w:tblGrid>
      <w:tr w14:paraId="238D54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A6B9D0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7F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0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1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2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3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096867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38663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maKeHoach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"KH" + 6 ký số (Regex: ^KH\d{6}$). Phát sinh tự động.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50D4E1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8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tenPhacDo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để trống. Tên lộ trình điều trị (ví dụ: "Chỉnh nha thẩm mỹ mắc cài kim loại").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Tên phác đồ (UC014)</w:t>
            </w:r>
          </w:p>
        </w:tc>
      </w:tr>
      <w:tr w14:paraId="006149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thoiGianDuKien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nguyên &gt; 0 (số ngày hoặc số buổi điều trị dự kiến).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gian ước tính</w:t>
            </w:r>
          </w:p>
        </w:tc>
      </w:tr>
      <w:tr w14:paraId="09AB6D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Chỉ nhận 1 trong các giá trị: "Chờ xác nhận", "Đang điều trị", "Hoàn thành", "Bệnh nhân từ chối / Hoãn điều trị".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phác đồ</w:t>
            </w:r>
          </w:p>
        </w:tc>
      </w:tr>
      <w:tr w14:paraId="1B0FAE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9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Chẩn đoán lâm sàng làm căn cứ lập kế hoạch.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3D8919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Bệnh nhân áp dụng lộ trình điều trị.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6F56B5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danhSachDichVu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List&lt;DichVu&gt;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các dịch vụ nha khoa chỉ định. Phải có ít nhất 1 dịch vụ.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1 - 0..*</w:t>
            </w:r>
          </w:p>
        </w:tc>
      </w:tr>
      <w:tr w14:paraId="399512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A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28B59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setMaKeHoach(String maKH)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"^KH\d{6}$"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</w:t>
            </w:r>
          </w:p>
        </w:tc>
      </w:tr>
      <w:tr w14:paraId="5049D2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getMaKeHoach()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kế hoạch điều trị</w:t>
            </w:r>
          </w:p>
        </w:tc>
      </w:tr>
      <w:tr w14:paraId="29307B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setTenPhacDo(String tenPhacDo)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rỗng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B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IllegalArgumentException("Tên phác đồ không được để trống")</w:t>
            </w:r>
          </w:p>
        </w:tc>
      </w:tr>
      <w:tr w14:paraId="2FBF04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getTenPhacDo()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tên phác đồ điều trị</w:t>
            </w:r>
          </w:p>
        </w:tc>
      </w:tr>
      <w:tr w14:paraId="331A24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setThoiGianDuKien(int thoiGian)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thoiGian &gt; 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IllegalArgumentException("Thời gian dự kiến phải là số nguyên &gt; 0")</w:t>
            </w:r>
          </w:p>
        </w:tc>
      </w:tr>
      <w:tr w14:paraId="7C7A61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getThoiGianDuKien()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thời gian dự kiến (ngày/buổi)</w:t>
            </w:r>
          </w:p>
        </w:tc>
      </w:tr>
      <w:tr w14:paraId="5FB0A2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C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setTrangThai(String trangThai)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thuộc danh mục trạng thái hợp lệ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IllegalArgumentException("Trạng thái không hợp lệ")</w:t>
            </w:r>
          </w:p>
        </w:tc>
      </w:tr>
      <w:tr w14:paraId="2DBE6D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trạng thái hiện tại</w:t>
            </w:r>
          </w:p>
        </w:tc>
      </w:tr>
      <w:tr w14:paraId="0BD4EE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setChanDoan(ChanDoan chanDoan)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chanDoan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NullPointerException("Chẩn đoán không được để trống")</w:t>
            </w:r>
          </w:p>
        </w:tc>
      </w:tr>
      <w:tr w14:paraId="3C14A3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D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getChanDoan()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chẩn đoán gốc</w:t>
            </w:r>
          </w:p>
        </w:tc>
      </w:tr>
      <w:tr w14:paraId="7C6843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setBenhNhan(BenhNhan benhNhan)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benhNhan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NullPointerException("Bệnh nhân không được để trống")</w:t>
            </w:r>
          </w:p>
        </w:tc>
      </w:tr>
      <w:tr w14:paraId="67FF5A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getBenhNhan()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bệnh nhân</w:t>
            </w:r>
          </w:p>
        </w:tc>
      </w:tr>
      <w:tr w14:paraId="2005EB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setDanhSachDichVu(List&lt;DichVu&gt; ds)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E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ds != null &amp;&amp; ds.size() &gt; 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IllegalArgumentException("Kế hoạch phải có ít nhất 1 dịch vụ")</w:t>
            </w:r>
          </w:p>
        </w:tc>
      </w:tr>
      <w:tr w14:paraId="2A843F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getDanhSachDichVu()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List&lt;DichVu&gt;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dịch vụ chỉ định</w:t>
            </w:r>
          </w:p>
        </w:tc>
      </w:tr>
      <w:tr w14:paraId="7E87F5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40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mặc nhiên (trangThai mặc định: "Chờ xác nhận", tạo danh sách rỗng)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có các thông tin cơ bản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có đầy đủ tham số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C9431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5F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D0B31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tinhTongChiPhiDuKien()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Tính tổng đơn giá tất cả dịch vụ trong danhSachDichVu (sum(dv.getDonGia())). Giá trị trả về &gt;= 0.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Phương thức cốt lõi (Class Diagram &amp; UC014)</w:t>
            </w:r>
          </w:p>
        </w:tc>
      </w:tr>
      <w:tr w14:paraId="5007A5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themDichVu(DichVu dv)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Thêm một dịch vụ nha khoa vào danh sách phác đồ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nếu dv null</w:t>
            </w:r>
          </w:p>
        </w:tc>
      </w:tr>
      <w:tr w14:paraId="499829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xoaDichVu(DichVu dv)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Loại bỏ một dịch vụ khỏi kế hoạch điều trị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0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E449F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về: Mã KH, Tên phác đồ, Thời gian dự kiến, Trạng thái, Tổng chi phí dự kiến</w:t>
            </w:r>
          </w:p>
        </w:tc>
      </w:tr>
    </w:tbl>
    <w:p w14:paraId="00000615">
      <w:pPr>
        <w:spacing w:line="240" w:lineRule="auto"/>
        <w:ind w:left="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6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11: thực thể kế hoạch điều trị</w:t>
      </w:r>
    </w:p>
    <w:p w14:paraId="00000617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DonThuoc:</w:t>
      </w:r>
    </w:p>
    <w:p w14:paraId="00000618">
      <w:pPr>
        <w:spacing w:line="240" w:lineRule="auto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18"/>
        <w:tblW w:w="102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05"/>
        <w:gridCol w:w="3390"/>
        <w:gridCol w:w="2010"/>
        <w:gridCol w:w="1485"/>
        <w:gridCol w:w="2670"/>
      </w:tblGrid>
      <w:tr w14:paraId="382070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35" w:hRule="atLeast"/>
        </w:trPr>
        <w:tc>
          <w:tcPr>
            <w:tcBorders>
              <w:top w:val="single" w:color="A6B9D0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9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A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B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C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A6B9D0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D">
            <w:pPr>
              <w:spacing w:before="80" w:after="8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519E24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1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C98DA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maDonThuoc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"DT" + 6 ký số (Regex: ^DT\d{6}$). Phát sinh tự động.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71B319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ngayKe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ngayKe &lt;= thời điểm hiện tại.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điểm kê đơn (UC013)</w:t>
            </w:r>
          </w:p>
        </w:tc>
      </w:tr>
      <w:tr w14:paraId="18314F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loiDanChamSoc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2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Hướng dẫn uống thuốc, kiêng cử và chăm sóc vệ sinh răng miệng sau điều trị.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để trống</w:t>
            </w:r>
          </w:p>
        </w:tc>
      </w:tr>
      <w:tr w14:paraId="192E8B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Chẩn đoán lâm sàng tương ứng làm căn cứ kê toa. Không được null.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0A6716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danhSachChiTiet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List&lt;ChiTietDonThuoc&gt;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các thuốc được kê. Đơn thuốc hợp lệ phải có ít nhất 1 loại thuốc.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1 - 0..*</w:t>
            </w:r>
          </w:p>
        </w:tc>
      </w:tr>
      <w:tr w14:paraId="2BE10E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3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C5459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setMaDonThuoc(String maDT)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"^DT\d{6}$"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</w:t>
            </w:r>
          </w:p>
        </w:tc>
      </w:tr>
      <w:tr w14:paraId="75715D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getMaDonThuoc()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đơn thuốc</w:t>
            </w:r>
          </w:p>
        </w:tc>
      </w:tr>
      <w:tr w14:paraId="786565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setNgayKe(Date ngayKe)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ngayKe != null và ngayKe &lt;= hiện tại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4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kê đơn không được sau hiện tại")</w:t>
            </w:r>
          </w:p>
        </w:tc>
      </w:tr>
      <w:tr w14:paraId="0859E6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getNgayKe()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thời điểm kê đơn</w:t>
            </w:r>
          </w:p>
        </w:tc>
      </w:tr>
      <w:tr w14:paraId="14A554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setLoiDanChamSoc(String loiDan)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Gán lời dặn bác sĩ</w:t>
            </w:r>
          </w:p>
        </w:tc>
      </w:tr>
      <w:tr w14:paraId="4A96EB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getLoiDanChamSoc()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lời dặn bác sĩ</w:t>
            </w:r>
          </w:p>
        </w:tc>
      </w:tr>
      <w:tr w14:paraId="3A7102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5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setChanDoan(ChanDoan cd)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1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cd != null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NullPointerException("Chẩn đoán không được để trống")</w:t>
            </w:r>
          </w:p>
        </w:tc>
      </w:tr>
      <w:tr w14:paraId="475F42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getChanDoan()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6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ChanDoan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chẩn đoán liên kết</w:t>
            </w:r>
          </w:p>
        </w:tc>
      </w:tr>
      <w:tr w14:paraId="4CAF98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setDanhSachChiTiet(List&lt;ChiTietDonThuoc&gt; ds)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B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ds != null và ds.size() &gt; 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IllegalArgumentException("Đơn thuốc phải có ít nhất 1 loại thuốc")</w:t>
            </w:r>
          </w:p>
        </w:tc>
      </w:tr>
      <w:tr w14:paraId="0F376B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4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6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getDanhSachChiTiet()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0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List&lt;ChiTietDonThuoc&gt;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2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các loại thuốc trong đơn</w:t>
            </w:r>
          </w:p>
        </w:tc>
      </w:tr>
      <w:tr w14:paraId="17760D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0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3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4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5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mặc nhiên (ngayKe = hiện tại, tạo danh sách rỗng)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cơ bản (maDonThuoc, ngayKe, loiDanChamSoc, chanDoan)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• Constructor có đầy đủ tham số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7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963BD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8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9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A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C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C33C7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D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E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themChiTiet(ChiTietDonThuoc ct)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7F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Thêm thuốc vào đơn; kiểm tra không kê trùng loại thuốc hoặc hoạt chất trong cùng đơn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1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Ràng buộc AF2 UC013</w:t>
            </w:r>
          </w:p>
        </w:tc>
      </w:tr>
      <w:tr w14:paraId="4A4CCE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2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3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xoaChiTiet(ChiTietDonThuoc ct)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4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5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Loại bỏ một loại thuốc khỏi đơn thuốc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6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1C811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40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7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8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tinhTongSoLoaiThuoc()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9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A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số lượng các mặt hàng thuốc có trong đơn thuốc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D3DFEE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B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Nghiệp vụ thống kê đơn</w:t>
            </w:r>
          </w:p>
        </w:tc>
      </w:tr>
      <w:tr w14:paraId="0BECC6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85" w:hRule="atLeast"/>
        </w:trPr>
        <w:tc>
          <w:tcPr>
            <w:tcBorders>
              <w:top w:val="single" w:color="D3DFEE" w:sz="8" w:space="0"/>
              <w:left w:val="single" w:color="A6B9D0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C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4.4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D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E">
            <w:pPr>
              <w:spacing w:before="60" w:after="6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D3DFEE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8F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single" w:color="D3DFEE" w:sz="8" w:space="0"/>
              <w:left w:val="single" w:color="D3DFEE" w:sz="8" w:space="0"/>
              <w:bottom w:val="single" w:color="A6B9D0" w:sz="8" w:space="0"/>
              <w:right w:val="single" w:color="A6B9D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0">
            <w:pPr>
              <w:spacing w:before="60" w:after="6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đơn thuốc, Ngày kê, Mã chẩn đoán, Lời dặn, Số lượng loại thuốc</w:t>
            </w:r>
          </w:p>
        </w:tc>
      </w:tr>
    </w:tbl>
    <w:p w14:paraId="00000691">
      <w:pPr>
        <w:spacing w:line="240" w:lineRule="auto"/>
        <w:ind w:left="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6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12: thực thể đơn thuốc</w:t>
      </w:r>
    </w:p>
    <w:p w14:paraId="00000693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ChiTietDonThuoc:</w:t>
      </w:r>
    </w:p>
    <w:tbl>
      <w:tblPr>
        <w:tblStyle w:val="19"/>
        <w:tblW w:w="102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2625"/>
        <w:gridCol w:w="1260"/>
        <w:gridCol w:w="2055"/>
        <w:gridCol w:w="3630"/>
      </w:tblGrid>
      <w:tr w14:paraId="1B8AEF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4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5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6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824FD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9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A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B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C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D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0125A8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9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donThuoc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DonThuoc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với đơn thuốc chứa chi tiết này.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 {id}</w:t>
            </w:r>
          </w:p>
        </w:tc>
      </w:tr>
      <w:tr w14:paraId="23D858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với loại thuốc/vật tư y tế được kê.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 {id}</w:t>
            </w:r>
          </w:p>
        </w:tc>
      </w:tr>
      <w:tr w14:paraId="007085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lieuDung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mô tả liều dùng (VD: "500mg/lần").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tính nghiệp vụ</w:t>
            </w:r>
          </w:p>
        </w:tc>
      </w:tr>
      <w:tr w14:paraId="2861E8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duongDung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A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mô tả đường dùng (VD: "Uống", "Thoa").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tính nghiệp vụ</w:t>
            </w:r>
          </w:p>
        </w:tc>
      </w:tr>
      <w:tr w14:paraId="404B7F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 &gt; 0.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lượng xuất</w:t>
            </w:r>
          </w:p>
        </w:tc>
      </w:tr>
      <w:tr w14:paraId="095A94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9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A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B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4E4E27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setDonThuoc(DonThuoc donThuoc)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B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donThuoc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NullPointerException("Đơn thuốc không được để trống")</w:t>
            </w:r>
          </w:p>
        </w:tc>
      </w:tr>
      <w:tr w14:paraId="288B4B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getDonThuoc()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DonThuoc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4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Đơn thuốc</w:t>
            </w:r>
          </w:p>
        </w:tc>
      </w:tr>
      <w:tr w14:paraId="25EE88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setVatTu(VatTu vatTu)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vatTu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NullPointerException("Thuốc/vật tư không được để trống")</w:t>
            </w:r>
          </w:p>
        </w:tc>
      </w:tr>
      <w:tr w14:paraId="1B22D3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getVatTu()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E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C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Thuốc/vật tư</w:t>
            </w:r>
          </w:p>
        </w:tc>
      </w:tr>
      <w:tr w14:paraId="1A046F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setLieuDung(String lieuDung)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lieuDung != null và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IllegalArgumentException("Liều dùng không được để trống")</w:t>
            </w:r>
          </w:p>
        </w:tc>
      </w:tr>
      <w:tr w14:paraId="63BF0B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getLieuDung()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8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liều dùng</w:t>
            </w:r>
          </w:p>
        </w:tc>
      </w:tr>
      <w:tr w14:paraId="1E27D0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setDuongDung(String duongDung)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duongDung != null và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IllegalArgumentException("Đường dùng không được để trống")</w:t>
            </w:r>
          </w:p>
        </w:tc>
      </w:tr>
      <w:tr w14:paraId="5550D6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D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getDuongDung()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2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đường dùng</w:t>
            </w:r>
          </w:p>
        </w:tc>
      </w:tr>
      <w:tr w14:paraId="4D43FF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setSoLuong(int soLuong)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soLuong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IllegalArgumentException("Số lượng phải lớn hơn 0")</w:t>
            </w:r>
          </w:p>
        </w:tc>
      </w:tr>
      <w:tr w14:paraId="09B806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getSoLuong()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C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số lượng kê</w:t>
            </w:r>
          </w:p>
        </w:tc>
      </w:tr>
      <w:tr w14:paraId="3EFD0D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E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EF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0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 (donThuoc, vatTu, lieuDung, duongDung, soLuong)</w:t>
            </w:r>
          </w:p>
        </w:tc>
      </w:tr>
      <w:tr w14:paraId="254133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3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4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5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6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7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35C41D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tinhTienThuoc()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Bằng soLuong * vatTu.getDonGia()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Tính tổng tiền của dòng chi tiết thuốc</w:t>
            </w:r>
          </w:p>
        </w:tc>
      </w:tr>
      <w:tr w14:paraId="62ECA6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6F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0">
            <w:pPr>
              <w:spacing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Đơn thuốc, Tên thuốc/vật tư, Liều dùng, Đường dùng, Số lượng</w:t>
            </w:r>
          </w:p>
        </w:tc>
      </w:tr>
    </w:tbl>
    <w:p w14:paraId="00000702">
      <w:pPr>
        <w:spacing w:line="240" w:lineRule="auto"/>
        <w:ind w:left="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7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13: thực thể chi tiết hóa đơn</w:t>
      </w:r>
    </w:p>
    <w:p w14:paraId="00000704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LichHen:</w:t>
      </w:r>
    </w:p>
    <w:tbl>
      <w:tblPr>
        <w:tblStyle w:val="20"/>
        <w:tblW w:w="1006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2970"/>
        <w:gridCol w:w="1425"/>
        <w:gridCol w:w="1470"/>
        <w:gridCol w:w="3525"/>
      </w:tblGrid>
      <w:tr w14:paraId="6D8B2B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5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6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9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2EA91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A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B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E10F7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0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maLichHen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"LH" + 6 ký số (Regex: ^LH\d{6}$). Phát sinh tự động.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26C2D6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thoiGianHen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thoiGianHen phải sau thời điểm tạo/hiện tại khi đặt lịch.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giờ khám hẹn</w:t>
            </w:r>
          </w:p>
        </w:tc>
      </w:tr>
      <w:tr w14:paraId="19E3E9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3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trạng thái hợp lệ: "Đang chờ", "Đã xác nhận", "Đã khám", "Đã hủy".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cuộc hẹn</w:t>
            </w:r>
          </w:p>
        </w:tc>
      </w:tr>
      <w:tr w14:paraId="3C6426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1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ngayTao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ngayTao &lt;= ngày hiện tại.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khởi tạo lịch</w:t>
            </w:r>
          </w:p>
        </w:tc>
      </w:tr>
      <w:tr w14:paraId="6AEBDA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Bệnh nhân đặt lịch.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48F55A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null (chưa phân công); liên kết N-1 với Nhân viên/Nha sĩ phụ trách.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7DF65A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2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Phòng khám phục vụ.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672254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caTruc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CaTruc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null; liên kết N-1 với Ca trực tương ứng.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42F8F5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7CD2A6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setMaLichHen(String maLichHen)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3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^LH\d{6}$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 định dạng</w:t>
            </w:r>
          </w:p>
        </w:tc>
      </w:tr>
      <w:tr w14:paraId="5971C8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getMaLichHen()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lịch hẹn</w:t>
            </w:r>
          </w:p>
        </w:tc>
      </w:tr>
      <w:tr w14:paraId="36EB3C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setThoiGianHen(DateTime thoiGianHen)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thoiGianHen != null và thoiGianHen &gt; ngayTao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IllegalArgumentException("Thời gian hẹn phải lớn hơn thời gian tạo")</w:t>
            </w:r>
          </w:p>
        </w:tc>
      </w:tr>
      <w:tr w14:paraId="774BBD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getThoiGianHen()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4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thời gian hẹn khám</w:t>
            </w:r>
          </w:p>
        </w:tc>
      </w:tr>
      <w:tr w14:paraId="0CB97E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92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setTrangThai(String trangThai)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trangThai nằm trong danh sách chuẩn ("Đang chờ", "Đã xác nhận", "Đã khám", "Đã hủy")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IllegalArgumentException("Trạng thái lịch hẹn không hợp lệ")</w:t>
            </w:r>
          </w:p>
        </w:tc>
      </w:tr>
      <w:tr w14:paraId="73392E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trạng thái lịch hẹn</w:t>
            </w:r>
          </w:p>
        </w:tc>
      </w:tr>
      <w:tr w14:paraId="1F54BD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setNgayTao(Date ngayTao)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ngayTao != null và ngayTao &lt;= ngày hiện tại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tạo không được lớn hơn ngày hiện tại")</w:t>
            </w:r>
          </w:p>
        </w:tc>
      </w:tr>
      <w:tr w14:paraId="0624CA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5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getNgayTao()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tạo</w:t>
            </w:r>
          </w:p>
        </w:tc>
      </w:tr>
      <w:tr w14:paraId="7E896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setBenhNhan(BenhNhan benhNhan)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benhNhan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NullPointerException("Bệnh nhân không được để trống")</w:t>
            </w:r>
          </w:p>
        </w:tc>
      </w:tr>
      <w:tr w14:paraId="1D372F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getBenhNhan()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Bệnh nhân</w:t>
            </w:r>
          </w:p>
        </w:tc>
      </w:tr>
      <w:tr w14:paraId="5D82F0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6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Cho phép null khi khởi tạo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Gán nhân viên/nha sĩ phụ trách</w:t>
            </w:r>
          </w:p>
        </w:tc>
      </w:tr>
      <w:tr w14:paraId="0AB3DC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getNhanVien()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Nhân viên</w:t>
            </w:r>
          </w:p>
        </w:tc>
      </w:tr>
      <w:tr w14:paraId="726777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setPhongKham(PhongKham phongKham)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phongKham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NullPointerException("Phòng khám không được để trống")</w:t>
            </w:r>
          </w:p>
        </w:tc>
      </w:tr>
      <w:tr w14:paraId="5B0329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getPhongKham()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7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Phòng khám</w:t>
            </w:r>
          </w:p>
        </w:tc>
      </w:tr>
      <w:tr w14:paraId="243CEF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setCaTruc(CaTruc caTruc)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Cho phép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Gán ca trực tương ứng</w:t>
            </w:r>
          </w:p>
        </w:tc>
      </w:tr>
      <w:tr w14:paraId="3A815D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getCaTruc()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CaTruc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Ca trực</w:t>
            </w:r>
          </w:p>
        </w:tc>
      </w:tr>
      <w:tr w14:paraId="61ED5E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C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D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8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</w:t>
            </w:r>
          </w:p>
        </w:tc>
      </w:tr>
      <w:tr w14:paraId="352B51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1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2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4CCD84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xacNhanLichHen()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Chuyển trangThai từ "Đang chờ" sang "Đã xác nhận" nếu thông tin hợp lệ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nghiệp vụ xác nhận lịch hẹn của Lễ tân</w:t>
            </w:r>
          </w:p>
        </w:tc>
      </w:tr>
      <w:tr w14:paraId="35210F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huyLichHen()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Chuyển trangThai thành "Đã hủy" nếu cuộc hẹn chưa diễn ra ("Đang chờ" hoặc "Đã xác nhận")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9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Phục vụ nghiệp vụ hủy hẹn</w:t>
            </w:r>
          </w:p>
        </w:tc>
      </w:tr>
      <w:tr w14:paraId="16D6CD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lịch hẹn, Thời gian hẹn, Trạng thái, Tên bệnh nhân, Phòng khám</w:t>
            </w:r>
          </w:p>
        </w:tc>
      </w:tr>
    </w:tbl>
    <w:p w14:paraId="000007A5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7A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14: thực thể lịch hẹn</w:t>
      </w:r>
    </w:p>
    <w:p w14:paraId="000007A7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CaTruc:</w:t>
      </w:r>
    </w:p>
    <w:tbl>
      <w:tblPr>
        <w:tblStyle w:val="21"/>
        <w:tblW w:w="100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2970"/>
        <w:gridCol w:w="1425"/>
        <w:gridCol w:w="1455"/>
        <w:gridCol w:w="3480"/>
      </w:tblGrid>
      <w:tr w14:paraId="4E6120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9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A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B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C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1A7058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D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E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A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C22F2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maCa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"CT" + 6 ký số (Regex: ^CT\d{6}$). Phát sinh tự động.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51874B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ngay &gt;= ngày hiện tại khi khởi tạo.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phân công ca trực</w:t>
            </w:r>
          </w:p>
        </w:tc>
      </w:tr>
      <w:tr w14:paraId="6C3F8D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gioBatDau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B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gian bắt đầu ca</w:t>
            </w:r>
          </w:p>
        </w:tc>
      </w:tr>
      <w:tr w14:paraId="0A290A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gioKetThuc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gioKetThuc &gt; gioBatDau.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gian kết thúc ca</w:t>
            </w:r>
          </w:p>
        </w:tc>
      </w:tr>
      <w:tr w14:paraId="59BA05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loaiCa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"Ca sáng", "Ca chiều", "Ca tối", "Ca hành chính".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Phân loại ca trực</w:t>
            </w:r>
          </w:p>
        </w:tc>
      </w:tr>
      <w:tr w14:paraId="2FEDDD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Nhân viên/Nha sĩ trực.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C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2F024F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Phòng khám phân công.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2A6FAD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5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6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E79B4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setMaCa(String maCa)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^CT\d{6}$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 định dạng</w:t>
            </w:r>
          </w:p>
        </w:tc>
      </w:tr>
      <w:tr w14:paraId="463C51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D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getMaCa()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ca trực</w:t>
            </w:r>
          </w:p>
        </w:tc>
      </w:tr>
      <w:tr w14:paraId="20F7F3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setNgay(Date ngay)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trực không được để trống")</w:t>
            </w:r>
          </w:p>
        </w:tc>
      </w:tr>
      <w:tr w14:paraId="4E67B3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trực</w:t>
            </w:r>
          </w:p>
        </w:tc>
      </w:tr>
      <w:tr w14:paraId="471FDE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E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setGioBatDau(Time gioBatDau)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gioBatDau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IllegalArgumentException("Giờ bắt đầu không được để trống")</w:t>
            </w:r>
          </w:p>
        </w:tc>
      </w:tr>
      <w:tr w14:paraId="2AEE25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getGioBatDau()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giờ bắt đầu</w:t>
            </w:r>
          </w:p>
        </w:tc>
      </w:tr>
      <w:tr w14:paraId="3F4575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setGioKetThuc(Time gioKetThuc)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gioKetThuc != null và gioKetThuc &gt; gioBatDau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IllegalArgumentException("Giờ kết thúc phải lớn hơn giờ bắt đầu")</w:t>
            </w:r>
          </w:p>
        </w:tc>
      </w:tr>
      <w:tr w14:paraId="3A2CA6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getGioKetThuc()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7F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Time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giờ kết thúc</w:t>
            </w:r>
          </w:p>
        </w:tc>
      </w:tr>
      <w:tr w14:paraId="1A8011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6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setLoaiCa(String loaiCa)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loaiCa nằm trong danh sách chuẩn ("Ca sáng", "Ca chiều", "Ca tối", "Ca hành chính")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IllegalArgumentException("Loại ca trực không hợp lệ")</w:t>
            </w:r>
          </w:p>
        </w:tc>
      </w:tr>
      <w:tr w14:paraId="6A743D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getLoaiCa()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loại ca trực</w:t>
            </w:r>
          </w:p>
        </w:tc>
      </w:tr>
      <w:tr w14:paraId="399A9D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0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nhanVien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NullPointerException("Nhân viên trực không được để trống")</w:t>
            </w:r>
          </w:p>
        </w:tc>
      </w:tr>
      <w:tr w14:paraId="1E937E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getNhanVien()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Nhân viên</w:t>
            </w:r>
          </w:p>
        </w:tc>
      </w:tr>
      <w:tr w14:paraId="178890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setPhongKham(PhongKham phongKham)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phongKham !=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NullPointerException("Phòng khám không được để trống")</w:t>
            </w:r>
          </w:p>
        </w:tc>
      </w:tr>
      <w:tr w14:paraId="2725F6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getPhongKham()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PhongKham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1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đối tượng Phòng khám</w:t>
            </w:r>
          </w:p>
        </w:tc>
      </w:tr>
      <w:tr w14:paraId="28B0459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0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1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</w:t>
            </w:r>
          </w:p>
        </w:tc>
      </w:tr>
      <w:tr w14:paraId="671C92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5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6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A8B3D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2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kiemTraTrungCa()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xem Nhân viên hoặc Phòng khám đã có ca trực trùng khoảng thời gian (ngay, gioBatDau - gioKetThuc) hay chưa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Tránh trùng lịch làm việc hoặc trùng phòng khám</w:t>
            </w:r>
          </w:p>
        </w:tc>
      </w:tr>
      <w:tr w14:paraId="03A8E4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2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ca, Ngày, Giờ bắt đầu, Giờ kết thúc, Loại ca, Tên nhân viên, Phòng khám</w:t>
            </w:r>
          </w:p>
        </w:tc>
      </w:tr>
    </w:tbl>
    <w:p w14:paraId="00000834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83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15: thực thể ca trực</w:t>
      </w:r>
    </w:p>
    <w:p w14:paraId="00000836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PhongKham:</w:t>
      </w:r>
    </w:p>
    <w:tbl>
      <w:tblPr>
        <w:tblStyle w:val="22"/>
        <w:tblW w:w="98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75"/>
        <w:gridCol w:w="2910"/>
        <w:gridCol w:w="1545"/>
        <w:gridCol w:w="1410"/>
        <w:gridCol w:w="3285"/>
      </w:tblGrid>
      <w:tr w14:paraId="58525A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9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A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B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0D137E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C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D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3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1CBA2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maPhong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"PK" + 3 ký số (Regex: ^PK\d{3}$). Phát sinh tự động.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41F51D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tenPhong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rỗng; độ dài tối đa 100 ký tự.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Tên phòng khám</w:t>
            </w:r>
          </w:p>
        </w:tc>
      </w:tr>
      <w:tr w14:paraId="5683E0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"Hoạt động", "Đang bảo trì", "Tạm ngưng".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4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phòng khám</w:t>
            </w:r>
          </w:p>
        </w:tc>
      </w:tr>
      <w:tr w14:paraId="7B206B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0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1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6945E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setMaPhong(String maPhong)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^PK\d{3}$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 định dạng</w:t>
            </w:r>
          </w:p>
        </w:tc>
      </w:tr>
      <w:tr w14:paraId="47992F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getMaPhong()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phòng khám</w:t>
            </w:r>
          </w:p>
        </w:tc>
      </w:tr>
      <w:tr w14:paraId="0156C4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5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setTenPhong(String tenPhong)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tenPhong != null và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IllegalArgumentException("Tên phòng khám không được để trống")</w:t>
            </w:r>
          </w:p>
        </w:tc>
      </w:tr>
      <w:tr w14:paraId="63CC34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getTenPhong()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tên phòng khám</w:t>
            </w:r>
          </w:p>
        </w:tc>
      </w:tr>
      <w:tr w14:paraId="0BABB2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setTrangThai(String trangThai)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trangThai nằm trong danh sách hợp lệ ("Hoạt động", "Đang bảo trì", "Tạm ngưng")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IllegalArgumentException("Trạng thái phòng khám không hợp lệ")</w:t>
            </w:r>
          </w:p>
        </w:tc>
      </w:tr>
      <w:tr w14:paraId="65FAE8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6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trạng thái phòng khám</w:t>
            </w:r>
          </w:p>
        </w:tc>
      </w:tr>
      <w:tr w14:paraId="2E3FA9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3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4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 (maPhong, tenPhong, trangThai)</w:t>
            </w:r>
          </w:p>
        </w:tc>
      </w:tr>
      <w:tr w14:paraId="290C59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9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BBE21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kiemTraKhadung()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7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trangThai.equals("Hoạt động")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true nếu phòng khám đang mở cửa và sẵn sàng phục vụ</w:t>
            </w:r>
          </w:p>
        </w:tc>
      </w:tr>
      <w:tr w14:paraId="07E06E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chuỗi: Mã phòng, Tên phòng, Trạng thái</w:t>
            </w:r>
          </w:p>
        </w:tc>
      </w:tr>
    </w:tbl>
    <w:p w14:paraId="00000887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88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16: thực thể phòng khám</w:t>
      </w:r>
    </w:p>
    <w:p w14:paraId="00000889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HoaDon:</w:t>
      </w:r>
    </w:p>
    <w:tbl>
      <w:tblPr>
        <w:tblStyle w:val="23"/>
        <w:tblW w:w="102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45"/>
        <w:gridCol w:w="3360"/>
        <w:gridCol w:w="1875"/>
        <w:gridCol w:w="1470"/>
        <w:gridCol w:w="2880"/>
      </w:tblGrid>
      <w:tr w14:paraId="3F7939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A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B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C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D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E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6AA1B6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8F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0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D12C1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Định dạng "HD" + 6 ký số (Regex: ^HD\d{6}$). Phát sinh tự động.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54DA20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ngayLap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ngayLap &lt;= ngày hiện tại.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khởi tạo hóa đơn</w:t>
            </w:r>
          </w:p>
        </w:tc>
      </w:tr>
      <w:tr w14:paraId="619EC8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9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trangThaiThanhToan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"Chưa thanh toán", "Đã thanh toán", "Hủy".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thanh toán</w:t>
            </w:r>
          </w:p>
        </w:tc>
      </w:tr>
      <w:tr w14:paraId="59A866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phuongThucThanhToan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Thuộc danh sách chuẩn: "Tiền mặt", "Chuyển khoản", "Thẻ", "Trả góp".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Phương thức thanh toán</w:t>
            </w:r>
          </w:p>
        </w:tc>
      </w:tr>
      <w:tr w14:paraId="0DF044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Nhân viên (Thu ngân/Lễ tân) lập hóa đơn.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2E1A79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A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null; liên kết N-1 với Bệnh nhân thanh toán.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{fk}</w:t>
            </w:r>
          </w:p>
        </w:tc>
      </w:tr>
      <w:tr w14:paraId="07B8FA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danhSachChiTiet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List&lt;ChiTietHoaDon&gt;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các chi tiết dịch vụ/vật tư được thanh toán trong hóa đơn.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1 - 0..*</w:t>
            </w:r>
          </w:p>
        </w:tc>
      </w:tr>
      <w:tr w14:paraId="093D41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7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8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06B55B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setMaHoaDon(String maHoaDon)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B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khớp định dạng ^HD\d{6}$.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 nếu sai định dạng</w:t>
            </w:r>
          </w:p>
        </w:tc>
      </w:tr>
      <w:tr w14:paraId="48F75F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getMaHoaDon()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mã hóa đơn</w:t>
            </w:r>
          </w:p>
        </w:tc>
      </w:tr>
      <w:tr w14:paraId="059FB0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setNgayLap(Date ngayLap)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ngayLap != null và ngayLap &lt;= ngày hiện tại.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IllegalArgumentException("Ngày lập không được lớn hơn hiện tại")</w:t>
            </w:r>
          </w:p>
        </w:tc>
      </w:tr>
      <w:tr w14:paraId="791B3C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getNgayLap()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C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ngày lập</w:t>
            </w:r>
          </w:p>
        </w:tc>
      </w:tr>
      <w:tr w14:paraId="1E3D98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setTrangThaiThanhToan(String trangThai)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trangThai nằm trong danh sách chuẩn: "Chưa thanh toán", "Đã thanh toán", "Hủy".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IllegalArgumentException("Trạng thái thanh toán không hợp lệ")</w:t>
            </w:r>
          </w:p>
        </w:tc>
      </w:tr>
      <w:tr w14:paraId="344E44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getTrangThaiThanhToan()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trạng thái thanh toán</w:t>
            </w:r>
          </w:p>
        </w:tc>
      </w:tr>
      <w:tr w14:paraId="1976C1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3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setPhuongThucThanhToan(String phuongThuc)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phuongThuc nằm trong danh sách hợp lệ: "Tiền mặt", "Chuyển khoản", "Thẻ", "Trả góp".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IllegalArgumentException("Phương thức thanh toán không hợp lệ")</w:t>
            </w:r>
          </w:p>
        </w:tc>
      </w:tr>
      <w:tr w14:paraId="34B7D0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D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getPhuongThucThanhToan()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phương thức thanh toán</w:t>
            </w:r>
          </w:p>
        </w:tc>
      </w:tr>
      <w:tr w14:paraId="1E1569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nhanVien != null.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NullPointerException("Nhân viên lập hóa đơn không được để trống")</w:t>
            </w:r>
          </w:p>
        </w:tc>
      </w:tr>
      <w:tr w14:paraId="0D240D7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getNhanVien()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nhân viên lập hóa đơn</w:t>
            </w:r>
          </w:p>
        </w:tc>
      </w:tr>
      <w:tr w14:paraId="663982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E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setBenhNhan(BenhNhan benhNhan)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benhNhan != null.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NullPointerException("Bệnh nhân không được để trống")</w:t>
            </w:r>
          </w:p>
        </w:tc>
      </w:tr>
      <w:tr w14:paraId="35AE61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getBenhNhan()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BenhNhan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bệnh nhân thanh toán</w:t>
            </w:r>
          </w:p>
        </w:tc>
      </w:tr>
      <w:tr w14:paraId="255223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setDanhSachChiTiet(List&lt;ChiTietHoaDon&gt; ds)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ArrayList mới nếu tham số nhận vào bị null.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Khởi tạo danh sách chi tiết hóa đơn</w:t>
            </w:r>
          </w:p>
        </w:tc>
      </w:tr>
      <w:tr w14:paraId="3C6F60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getDanhSachChiTiet()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8F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List&lt;ChiTietHoaDon&gt;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danh sách chi tiết hóa đơn</w:t>
            </w:r>
          </w:p>
        </w:tc>
      </w:tr>
      <w:tr w14:paraId="6BAB2D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2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3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0D5D9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3.1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</w:t>
            </w:r>
          </w:p>
        </w:tc>
      </w:tr>
      <w:tr w14:paraId="109D98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3.2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0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có đầy đủ tham số</w:t>
            </w:r>
          </w:p>
        </w:tc>
      </w:tr>
      <w:tr w14:paraId="62FE80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1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2">
            <w:pPr>
              <w:spacing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Phương thức nghiệp vụ &amp; toString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310B4D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0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tinhTongTien()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Duyệt qua danhSachChiTiet và tính tổng tiền của từng chi tiết: tổng tiền = Σ (đơn giá × số lượng).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tổng tiền của hóa đơn</w:t>
            </w:r>
          </w:p>
        </w:tc>
      </w:tr>
      <w:tr w14:paraId="695BC0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C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apDungChietKhau(double tyLe)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D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E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0 &lt;= tyLe &lt;= 1. Tiền sau chiết khấu: tổng tiền sau giảm = tổng tiền × (1 - tyLe).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1F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Tính tổng tiền sau khi giảm giá/chiết khấu</w:t>
            </w:r>
          </w:p>
        </w:tc>
      </w:tr>
      <w:tr w14:paraId="00240BB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0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0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1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2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3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gồm: Mã hóa đơn, Ngày lập, Bệnh nhân, Nhân viên, Trạng thái, Tổng tiền</w:t>
            </w:r>
          </w:p>
        </w:tc>
      </w:tr>
    </w:tbl>
    <w:p w14:paraId="00000925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92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17: thực thể hóa đơn</w:t>
      </w:r>
    </w:p>
    <w:p w14:paraId="00000927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ChiTietHoaDon:</w:t>
      </w:r>
    </w:p>
    <w:p w14:paraId="00000928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tbl>
      <w:tblPr>
        <w:tblStyle w:val="24"/>
        <w:tblW w:w="103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50"/>
        <w:gridCol w:w="3030"/>
        <w:gridCol w:w="1320"/>
        <w:gridCol w:w="2115"/>
        <w:gridCol w:w="2805"/>
      </w:tblGrid>
      <w:tr w14:paraId="79F4DC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40030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2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0137C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lượng dịch vụ sử dụng</w:t>
            </w:r>
          </w:p>
        </w:tc>
      </w:tr>
      <w:tr w14:paraId="064538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donGiaTaiThoiDiem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donGiaTaiThoiDiem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Đơn giá lưu vết tại thời điểm xuất hóa đơn</w:t>
            </w:r>
          </w:p>
        </w:tc>
      </w:tr>
      <w:tr w14:paraId="7DF229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3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Tham chiếu đến đối tượng HoaDon cha</w:t>
            </w:r>
          </w:p>
        </w:tc>
      </w:tr>
      <w:tr w14:paraId="15D5D4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dichVu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DichVu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Tham chiếu đến đối tượng DichVu</w:t>
            </w:r>
          </w:p>
        </w:tc>
      </w:tr>
      <w:tr w14:paraId="0BF609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2EE91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getSoLuong()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4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71121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setSoLuong(int soLuong)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soLuong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soLuong &lt;= 0</w:t>
            </w:r>
          </w:p>
        </w:tc>
      </w:tr>
      <w:tr w14:paraId="73333DC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getDonGiaTaiThoiDiem()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CAAED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setDonGiaTaiThoiDiem(double donGiaTaiThoiDiem)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donGiaTaiThoiDiem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5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đơn giá âm</w:t>
            </w:r>
          </w:p>
        </w:tc>
      </w:tr>
      <w:tr w14:paraId="3CC560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getHoaDon()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74AE5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setHoaDon(HoaDon hoaDon)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null</w:t>
            </w:r>
          </w:p>
        </w:tc>
      </w:tr>
      <w:tr w14:paraId="6B7143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getDichVu()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DichVu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64F56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6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setDichVu(DichVu dichVu)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null</w:t>
            </w:r>
          </w:p>
        </w:tc>
      </w:tr>
      <w:tr w14:paraId="27C27F6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 | Constructor có đầy đủ tham số | Copy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73C64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tinhThanhTien()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Tính thành tiền của chi tiết hóa đơn</w:t>
            </w:r>
          </w:p>
        </w:tc>
      </w:tr>
      <w:tr w14:paraId="54A4F7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7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giá trị các thuộc tính của chi tiết hóa đơn</w:t>
            </w:r>
          </w:p>
        </w:tc>
      </w:tr>
    </w:tbl>
    <w:p w14:paraId="00000983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color w:val="44546A"/>
          <w:sz w:val="26"/>
          <w:szCs w:val="26"/>
          <w:rtl w:val="0"/>
        </w:rPr>
        <w:t xml:space="preserve"> </w:t>
      </w:r>
    </w:p>
    <w:p w14:paraId="00000984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color w:val="44546A"/>
          <w:sz w:val="26"/>
          <w:szCs w:val="26"/>
        </w:rPr>
      </w:pPr>
    </w:p>
    <w:p w14:paraId="0000098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986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DichVu:</w:t>
      </w:r>
    </w:p>
    <w:p w14:paraId="00000987">
      <w:pPr>
        <w:spacing w:line="240" w:lineRule="auto"/>
        <w:ind w:left="0" w:firstLine="0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ab/>
      </w:r>
    </w:p>
    <w:tbl>
      <w:tblPr>
        <w:tblStyle w:val="25"/>
        <w:tblW w:w="100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0"/>
        <w:gridCol w:w="2655"/>
        <w:gridCol w:w="1380"/>
        <w:gridCol w:w="2085"/>
        <w:gridCol w:w="2730"/>
      </w:tblGrid>
      <w:tr w14:paraId="717359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A9B17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8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35A287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maDichVu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Mã dịch vụ</w:t>
            </w:r>
          </w:p>
        </w:tc>
      </w:tr>
      <w:tr w14:paraId="62C8E7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tenDichVu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Tên dịch vụ</w:t>
            </w:r>
          </w:p>
        </w:tc>
      </w:tr>
      <w:tr w14:paraId="167FEF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donGia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9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donGia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Đơn giá dịch vụ</w:t>
            </w:r>
          </w:p>
        </w:tc>
      </w:tr>
      <w:tr w14:paraId="354C9C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thoiGianBaoHanh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thoiGianBaoHanh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Thời gian bảo hành</w:t>
            </w:r>
          </w:p>
        </w:tc>
      </w:tr>
      <w:tr w14:paraId="675266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moTa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Mô tả dịch vụ</w:t>
            </w:r>
          </w:p>
        </w:tc>
      </w:tr>
      <w:tr w14:paraId="199014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A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6BC06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getMaDichVu()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7797F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setMaDichVu(String maDichVu)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maDichVu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mã dịch vụ rỗng</w:t>
            </w:r>
          </w:p>
        </w:tc>
      </w:tr>
      <w:tr w14:paraId="16829B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getTenDichVu()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C7C6A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B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setTenDichVu(String tenDichVu)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tenDichVu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tên dịch vụ rỗng</w:t>
            </w:r>
          </w:p>
        </w:tc>
      </w:tr>
      <w:tr w14:paraId="4DDBF2A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getDonGia()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C053B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setDonGia(double donGia)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donGia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đơn giá &lt;= 0</w:t>
            </w:r>
          </w:p>
        </w:tc>
      </w:tr>
      <w:tr w14:paraId="460D19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C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getThoiGianBaoHanh()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17574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setThoiGianBaoHanh(int thoiGianBaoHanh)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thoiGianBaoHanh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thời gian &lt; 0</w:t>
            </w:r>
          </w:p>
        </w:tc>
      </w:tr>
      <w:tr w14:paraId="671C80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getMoTa()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375268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setMoTa(String moTa)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D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hợp lệ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không hợp lệ</w:t>
            </w:r>
          </w:p>
        </w:tc>
      </w:tr>
      <w:tr w14:paraId="454730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 | Constructor có đầy đủ tham số | Copy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171A1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capNhatGia(double arg1)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Cập nhật đơn giá dịch vụ</w:t>
            </w:r>
          </w:p>
        </w:tc>
      </w:tr>
      <w:tr w14:paraId="538605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E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giá trị các thuộc tính của dịch vụ</w:t>
            </w:r>
          </w:p>
        </w:tc>
      </w:tr>
    </w:tbl>
    <w:p w14:paraId="000009F1">
      <w:pPr>
        <w:spacing w:after="200" w:line="240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 xml:space="preserve"> </w:t>
      </w:r>
    </w:p>
    <w:p w14:paraId="000009F2">
      <w:pPr>
        <w:spacing w:line="240" w:lineRule="auto"/>
        <w:ind w:left="0" w:firstLine="0"/>
        <w:jc w:val="center"/>
        <w:rPr>
          <w:rFonts w:hint="default" w:ascii="Times New Roman" w:hAnsi="Times New Roman" w:cs="Times New Roman"/>
          <w:sz w:val="26"/>
          <w:szCs w:val="26"/>
        </w:rPr>
      </w:pPr>
    </w:p>
    <w:p w14:paraId="000009F3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CongNoTraGop:</w:t>
      </w:r>
    </w:p>
    <w:p w14:paraId="000009F4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tbl>
      <w:tblPr>
        <w:tblStyle w:val="26"/>
        <w:tblW w:w="101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40"/>
        <w:gridCol w:w="4350"/>
        <w:gridCol w:w="1305"/>
        <w:gridCol w:w="1515"/>
        <w:gridCol w:w="1875"/>
      </w:tblGrid>
      <w:tr w14:paraId="5C7E8F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48F5E1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BA278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9F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maCongNo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Mã công nợ</w:t>
            </w:r>
          </w:p>
        </w:tc>
      </w:tr>
      <w:tr w14:paraId="2EB5C4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tongSoTien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tongSoTien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Tổng số tiền công nợ</w:t>
            </w:r>
          </w:p>
        </w:tc>
      </w:tr>
      <w:tr w14:paraId="243EB7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soDotConLai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soDotConLai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đợt thanh toán còn lại</w:t>
            </w:r>
          </w:p>
        </w:tc>
      </w:tr>
      <w:tr w14:paraId="4C0BB2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0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Tham chiếu đến đối tượng HoaDon</w:t>
            </w:r>
          </w:p>
        </w:tc>
      </w:tr>
      <w:tr w14:paraId="6CD98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danhSachDotThanhToan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DotThanhToan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các đợt thanh toán</w:t>
            </w:r>
          </w:p>
        </w:tc>
      </w:tr>
      <w:tr w14:paraId="5FE64B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22F82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getMaCongNo()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1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5BE89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setMaCongNo(String maCongNo)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maCongNo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mã công nợ rỗng</w:t>
            </w:r>
          </w:p>
        </w:tc>
      </w:tr>
      <w:tr w14:paraId="5173FD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getTongSoTien()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7B27A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9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setTongSoTien(double tongSoTien)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2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tongSoTien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tổng số tiền &lt;= 0</w:t>
            </w:r>
          </w:p>
        </w:tc>
      </w:tr>
      <w:tr w14:paraId="15B337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getSoDotConLai()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99F25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setSoDotConLai(int soDotConLai)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soDotConLai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số đợt &lt; 0</w:t>
            </w:r>
          </w:p>
        </w:tc>
      </w:tr>
      <w:tr w14:paraId="4D1C58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getHoaDon()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HoaDon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3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CDF7E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setHoaDon(HoaDon hoaDon)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null</w:t>
            </w:r>
          </w:p>
        </w:tc>
      </w:tr>
      <w:tr w14:paraId="2D795A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getDanhSachDotThanhToan()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DotThanhToan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A8BDD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setDanhSachDotThanhToan(DotThanhToan danhSachDotThanhToan)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null</w:t>
            </w:r>
          </w:p>
        </w:tc>
      </w:tr>
      <w:tr w14:paraId="37A96F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95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4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 | Constructor có đầy đủ tham số | Copy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B1F9E9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tinhSoTienConLai()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Tính số tiền công nợ còn lại</w:t>
            </w:r>
          </w:p>
        </w:tc>
      </w:tr>
      <w:tr w14:paraId="21A965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giá trị các thuộc tính của công nợ trả góp</w:t>
            </w:r>
          </w:p>
        </w:tc>
      </w:tr>
    </w:tbl>
    <w:p w14:paraId="00000A5E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  <w:rtl w:val="0"/>
        </w:rPr>
        <w:t xml:space="preserve"> </w:t>
      </w:r>
    </w:p>
    <w:p w14:paraId="00000A5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A60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DotThanhToan:</w:t>
      </w:r>
    </w:p>
    <w:p w14:paraId="00000A61">
      <w:pPr>
        <w:spacing w:after="200" w:line="240" w:lineRule="auto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tbl>
      <w:tblPr>
        <w:tblStyle w:val="27"/>
        <w:tblW w:w="102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0"/>
        <w:gridCol w:w="3105"/>
        <w:gridCol w:w="1800"/>
        <w:gridCol w:w="1605"/>
        <w:gridCol w:w="2670"/>
      </w:tblGrid>
      <w:tr w14:paraId="0BEC59C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5566A7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A13588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maDot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6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Mã đợt thanh toán</w:t>
            </w:r>
          </w:p>
        </w:tc>
      </w:tr>
      <w:tr w14:paraId="546E63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ngayDenHan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đến hạn thanh toán</w:t>
            </w:r>
          </w:p>
        </w:tc>
      </w:tr>
      <w:tr w14:paraId="67B7D9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soTienDot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soTienDot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tiền phải thanh toán trong đợt</w:t>
            </w:r>
          </w:p>
        </w:tc>
      </w:tr>
      <w:tr w14:paraId="371CAF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trangThai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7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Trạng thái thanh toán</w:t>
            </w:r>
          </w:p>
        </w:tc>
      </w:tr>
      <w:tr w14:paraId="22977A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ngayThanhToanThucTe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Ngày thanh toán thực tế</w:t>
            </w:r>
          </w:p>
        </w:tc>
      </w:tr>
      <w:tr w14:paraId="081C71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congNo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CongNoTraGop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Tham chiếu đến công nợ</w:t>
            </w:r>
          </w:p>
        </w:tc>
      </w:tr>
      <w:tr w14:paraId="2A0753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6C147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8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getMaDot()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B72BD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setMaDot(String maDot)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maDot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mã đợt rỗng</w:t>
            </w:r>
          </w:p>
        </w:tc>
      </w:tr>
      <w:tr w14:paraId="7768AF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getNgayDenHan()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E4FE5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9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setNgayDenHan(Date ngayDenHan)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ngayDenHan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ngày đến hạn null</w:t>
            </w:r>
          </w:p>
        </w:tc>
      </w:tr>
      <w:tr w14:paraId="10CA70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getSoTienDot()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6BAAC7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setSoTienDot(double soTienDot)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soTienDot &gt;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số tiền &lt;= 0</w:t>
            </w:r>
          </w:p>
        </w:tc>
      </w:tr>
      <w:tr w14:paraId="3CCFCD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getTrangThai()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A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7331A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setTrangThai(String trangThai)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trangThai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trạng thái rỗng</w:t>
            </w:r>
          </w:p>
        </w:tc>
      </w:tr>
      <w:tr w14:paraId="3818C8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getNgayThanhToanThucTe()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68AB6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setNgayThanhToanThucTe(Date ngayThanhToanThucTe)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B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hợp lệ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không hợp lệ</w:t>
            </w:r>
          </w:p>
        </w:tc>
      </w:tr>
      <w:tr w14:paraId="41924E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getCongNo()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CongNoTraGop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6B227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setCongNo(CongNoTraGop congNo)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congNo không được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công nợ null</w:t>
            </w:r>
          </w:p>
        </w:tc>
      </w:tr>
      <w:tr w14:paraId="5FF0B8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 | Constructor có đầy đủ tham số | Copy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C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8E846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ghiNhanThanhToan(double soTien)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Ghi nhận thanh toán của đợt</w:t>
            </w:r>
          </w:p>
        </w:tc>
      </w:tr>
      <w:tr w14:paraId="198114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giá trị các thuộc tính của đợt thanh toán</w:t>
            </w:r>
          </w:p>
        </w:tc>
      </w:tr>
    </w:tbl>
    <w:p w14:paraId="00000AD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ADB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VatTu:</w:t>
      </w:r>
    </w:p>
    <w:p w14:paraId="00000ADC">
      <w:pPr>
        <w:spacing w:line="240" w:lineRule="auto"/>
        <w:ind w:left="760" w:firstLine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28"/>
        <w:tblW w:w="1021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410"/>
        <w:gridCol w:w="2295"/>
        <w:gridCol w:w="1575"/>
        <w:gridCol w:w="1965"/>
        <w:gridCol w:w="2970"/>
      </w:tblGrid>
      <w:tr w14:paraId="4A4015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D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4022FD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418508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Mã vật tư</w:t>
            </w:r>
          </w:p>
        </w:tc>
      </w:tr>
      <w:tr w14:paraId="28207A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tenVatTu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E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Tên vật tư</w:t>
            </w:r>
          </w:p>
        </w:tc>
      </w:tr>
      <w:tr w14:paraId="30B6FE6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loaiVatTu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Loại vật tư</w:t>
            </w:r>
          </w:p>
        </w:tc>
      </w:tr>
      <w:tr w14:paraId="37C2BF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donViTinh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Đơn vị tính</w:t>
            </w:r>
          </w:p>
        </w:tc>
      </w:tr>
      <w:tr w14:paraId="22FD4F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soLuongTon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soLuongTon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AF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Số lượng tồn kho</w:t>
            </w:r>
          </w:p>
        </w:tc>
      </w:tr>
      <w:tr w14:paraId="64A33A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nguongToiThieu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nguongToiThieu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Ngưỡng tồn kho tối thiểu</w:t>
            </w:r>
          </w:p>
        </w:tc>
      </w:tr>
      <w:tr w14:paraId="7E1C72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hanSuDung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Có thể null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Hạn sử dụng</w:t>
            </w:r>
          </w:p>
        </w:tc>
      </w:tr>
      <w:tr w14:paraId="6E6A50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36143A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0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getMaVatTu()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30CD5A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setMaVatTu(String maVatTu)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maVatTu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mã vật tư rỗng</w:t>
            </w:r>
          </w:p>
        </w:tc>
      </w:tr>
      <w:tr w14:paraId="67DB54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getTenVatTu()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C3BFC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1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setTenVatTu(String tenVatTu)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tenVatTu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tên vật tư rỗng</w:t>
            </w:r>
          </w:p>
        </w:tc>
      </w:tr>
      <w:tr w14:paraId="5E60B1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getLoaiVatTu()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13BA9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setLoaiVatTu(String loaiVatTu)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loaiVatTu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loại vật tư rỗng</w:t>
            </w:r>
          </w:p>
        </w:tc>
      </w:tr>
      <w:tr w14:paraId="691086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getDonViTinh()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2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0757B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setDonViTinh(String donViTinh)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donViTinh không rỗng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đơn vị tính rỗng</w:t>
            </w:r>
          </w:p>
        </w:tc>
      </w:tr>
      <w:tr w14:paraId="555074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getSoLuongTon()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D314D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setSoLuongTon(int soLuongTon)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soLuongTon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số lượng tồn &lt; 0</w:t>
            </w:r>
          </w:p>
        </w:tc>
      </w:tr>
      <w:tr w14:paraId="720DEA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getNguongToiThieu()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2E09F6B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setNguongToiThieu(int nguongToiThieu)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nguongToiThieu &gt;= 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ngưỡng &lt; 0</w:t>
            </w:r>
          </w:p>
        </w:tc>
      </w:tr>
      <w:tr w14:paraId="570443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getHanSuDung()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031EB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setHanSuDung(Date hanSuDung)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hợp lệ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nếu tham số không hợp lệ</w:t>
            </w:r>
          </w:p>
        </w:tc>
      </w:tr>
      <w:tr w14:paraId="39F027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Constructor mặc nhiên | Constructor có đầy đủ tham số | Copy constructor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94CEF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7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kiemTraTonKho()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số lượng tồn kho có đạt ngưỡng tối thiểu hay không</w:t>
            </w:r>
          </w:p>
        </w:tc>
      </w:tr>
      <w:tr w14:paraId="6188AF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5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canhBaoHetHan()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boolean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vật tư có gần hoặc đã hết hạn sử dụng hay không</w:t>
            </w:r>
          </w:p>
        </w:tc>
      </w:tr>
      <w:tr w14:paraId="409BD1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toString()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6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B6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giá trị các thuộc tính của vật tư</w:t>
            </w:r>
          </w:p>
        </w:tc>
      </w:tr>
    </w:tbl>
    <w:p w14:paraId="00000B69">
      <w:pPr>
        <w:spacing w:line="240" w:lineRule="auto"/>
        <w:ind w:left="760" w:firstLine="0"/>
        <w:rPr>
          <w:rFonts w:hint="default" w:ascii="Times New Roman" w:hAnsi="Times New Roman" w:cs="Times New Roman"/>
          <w:sz w:val="26"/>
          <w:szCs w:val="26"/>
        </w:rPr>
      </w:pPr>
    </w:p>
    <w:p w14:paraId="00000B6A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PhieuNhapKho:</w:t>
      </w:r>
    </w:p>
    <w:p w14:paraId="00000B6B">
      <w:pPr>
        <w:spacing w:after="200" w:line="240" w:lineRule="auto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tbl>
      <w:tblPr>
        <w:tblStyle w:val="29"/>
        <w:tblW w:w="102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85"/>
        <w:gridCol w:w="2175"/>
        <w:gridCol w:w="1395"/>
        <w:gridCol w:w="2685"/>
        <w:gridCol w:w="3120"/>
      </w:tblGrid>
      <w:tr w14:paraId="0D02A6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6C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6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6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6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31B41B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1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74A4D0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6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maPhieu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Dãy ký tự dạng "PNK" + số thứ tự (VD: PNK0001)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{id}</w:t>
            </w:r>
          </w:p>
        </w:tc>
      </w:tr>
      <w:tr w14:paraId="214277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B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ngayNhap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là ngày trong tương lai (ngayNhap ≤ ngày hiện tại)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7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3FF9D7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nhaCungCap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rỗng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C75B6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5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Nhân viên lập phiếu</w:t>
            </w:r>
          </w:p>
        </w:tc>
      </w:tr>
      <w:tr w14:paraId="0C79C4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A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danhSachChiTiet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List&lt;ChiTietNhapKho&gt;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[0..*]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Quan hệ composite với ChiTietNhapKho</w:t>
            </w:r>
          </w:p>
        </w:tc>
      </w:tr>
      <w:tr w14:paraId="34A447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8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A91FF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4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setMaPhieu(String maPhieu)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Phát sinh dãy ký tự theo quy luật PNK+STT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Phát sinh tự động</w:t>
            </w:r>
          </w:p>
        </w:tc>
      </w:tr>
      <w:tr w14:paraId="27DDD5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9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setNgayNhap(Datetime ngayNhap)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ngayNhap không được lớn hơn ngày hiện tại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"Ngày nhập không hợp lệ" nếu tham số không hợp lệ</w:t>
            </w:r>
          </w:p>
        </w:tc>
      </w:tr>
      <w:tr w14:paraId="09E52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9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setNhaCungCap(String nhaCungCap)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rỗng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"Nhà cung cấp không được rỗng" nếu tham số không hợp lệ</w:t>
            </w:r>
          </w:p>
        </w:tc>
      </w:tr>
      <w:tr w14:paraId="1C82F4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3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"Nhân viên lập phiếu không được để trống" nếu tham số không hợp lệ</w:t>
            </w:r>
          </w:p>
        </w:tc>
      </w:tr>
      <w:tr w14:paraId="500BD2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8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setDanhSachChiTiet(List&lt;ChiTietNhapKho&gt; ds)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Danh sách phải có ít nhất 1 chi tiết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"Phiếu nhập phải có ít nhất 1 chi tiết" nếu danh sách rỗng</w:t>
            </w:r>
          </w:p>
        </w:tc>
      </w:tr>
      <w:tr w14:paraId="73EE7F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A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Constructor mặc nhiên / Constructor đầy đủ tham số / Copy constructor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55DA86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2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Viết phương thức toString()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maPhieu, ngayNhap, nhaCungCap, nhân viên lập phiếu và danh sách chi tiết nhập (đã có sẵn trong sơ đồ lớp)</w:t>
            </w:r>
          </w:p>
        </w:tc>
      </w:tr>
    </w:tbl>
    <w:p w14:paraId="00000BB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BB8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ChiTietNhapKho:</w:t>
      </w:r>
    </w:p>
    <w:p w14:paraId="00000BB9">
      <w:pPr>
        <w:spacing w:after="200" w:line="240" w:lineRule="auto"/>
        <w:rPr>
          <w:rFonts w:hint="default" w:ascii="Times New Roman" w:hAnsi="Times New Roman" w:eastAsia="Times New Roman" w:cs="Times New Roman"/>
          <w:i/>
          <w:iCs/>
          <w:sz w:val="26"/>
          <w:szCs w:val="26"/>
        </w:rPr>
      </w:pPr>
    </w:p>
    <w:tbl>
      <w:tblPr>
        <w:tblStyle w:val="30"/>
        <w:tblW w:w="1026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0"/>
        <w:gridCol w:w="1575"/>
        <w:gridCol w:w="1095"/>
        <w:gridCol w:w="3105"/>
        <w:gridCol w:w="3555"/>
      </w:tblGrid>
      <w:tr w14:paraId="72F744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A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B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C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Ghi chú</w:t>
            </w:r>
          </w:p>
        </w:tc>
      </w:tr>
      <w:tr w14:paraId="02DA45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B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5DBF7B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4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soLuong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Phải &gt; 0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0120E3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9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donGiaNhap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double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Phải &gt; 0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0F1A4E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C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phieuNhapKho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PhieuNhapKho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Phiếu nhập chứa chi tiết này</w:t>
            </w:r>
          </w:p>
        </w:tc>
      </w:tr>
      <w:tr w14:paraId="045E27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3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Vật tư được nhập</w:t>
            </w:r>
          </w:p>
        </w:tc>
      </w:tr>
      <w:tr w14:paraId="268F9E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8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Viết các phương thức getter, setter: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756D35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setSoLuong(int soLuong)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D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soLuong &gt; 0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"Số lượng phải lớn hơn 0" nếu tham số không hợp lệ</w:t>
            </w:r>
          </w:p>
        </w:tc>
      </w:tr>
      <w:tr w14:paraId="1D42CD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2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setDonGiaNhap(double donGiaNhap)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donGiaNhap &gt; 0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"Đơn giá nhập phải lớn hơn 0" nếu tham số không hợp lệ</w:t>
            </w:r>
          </w:p>
        </w:tc>
      </w:tr>
      <w:tr w14:paraId="11D7B3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7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setPhieuNhapKho(PhieuNhapKho pnk)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"Chi tiết phải thuộc một phiếu nhập kho" nếu tham số không hợp lệ</w:t>
            </w:r>
          </w:p>
        </w:tc>
      </w:tr>
      <w:tr w14:paraId="53617E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C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setVatTu(VatTu vatTu)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E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tham số không null, vật tư phải tồn tại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"Vật tư không hợp lệ" nếu tham số không hợp lệ</w:t>
            </w:r>
          </w:p>
        </w:tc>
      </w:tr>
      <w:tr w14:paraId="726E97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1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Constructor mặc nhiên / Constructor đầy đủ tham số / Copy constructor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2E60ED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6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Viết phương thức toString()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Trả về chuỗi chứa soLuong, donGiaNhap, mã phiếu nhập, tên vật tư (diagram gốc chưa định nghĩa sẵn phương thức này, bổ sung cho đồng bộ với các lớp khác)</w:t>
            </w:r>
          </w:p>
        </w:tc>
      </w:tr>
    </w:tbl>
    <w:p w14:paraId="00000B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iCs/>
          <w:sz w:val="26"/>
          <w:szCs w:val="26"/>
        </w:rPr>
      </w:pPr>
    </w:p>
    <w:p w14:paraId="00000BFC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PhieuXuatKho:</w:t>
      </w:r>
    </w:p>
    <w:p w14:paraId="00000BFD">
      <w:pPr>
        <w:spacing w:after="200" w:line="240" w:lineRule="auto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tbl>
      <w:tblPr>
        <w:tblStyle w:val="31"/>
        <w:tblW w:w="102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0"/>
        <w:gridCol w:w="2070"/>
        <w:gridCol w:w="1365"/>
        <w:gridCol w:w="2745"/>
        <w:gridCol w:w="3105"/>
      </w:tblGrid>
      <w:tr w14:paraId="445EAC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BF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1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2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Ghi chú</w:t>
            </w:r>
          </w:p>
        </w:tc>
      </w:tr>
      <w:tr w14:paraId="2DC3E1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3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7BD97D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8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maPhieu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Dãy ký tự dạng "PXK" + số thứ tự (VD: PXK0001)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{id}</w:t>
            </w:r>
          </w:p>
        </w:tc>
      </w:tr>
      <w:tr w14:paraId="316522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ngayXuat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0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Datetime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Không được là ngày trong tương lai; nên ≥ ngày của lịch hẹn liên quan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6FE8DE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2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NhanVien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Nhân viên lập phiếu xuất</w:t>
            </w:r>
          </w:p>
        </w:tc>
      </w:tr>
      <w:tr w14:paraId="0826B1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7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lichHen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LichHen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Lịch hẹn gắn với phiếu xuất</w:t>
            </w:r>
          </w:p>
        </w:tc>
      </w:tr>
      <w:tr w14:paraId="29AACA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C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1.5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danhSachChiTiet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List&lt;ChiTietXuatKho&gt;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1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[0..*]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Quan hệ composite với ChiTietXuatKho</w:t>
            </w:r>
          </w:p>
        </w:tc>
      </w:tr>
      <w:tr w14:paraId="7EC2A3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1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Viết các phương thức getter, setter: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74C195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6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setMaPhieu(String maPhieu)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Phát sinh dãy ký tự theo quy luật PXK+STT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Phát sinh tự động</w:t>
            </w:r>
          </w:p>
        </w:tc>
      </w:tr>
      <w:tr w14:paraId="1A9A44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B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setNgayXuat(Datetime ngayXuat)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ngayXuat không được lớn hơn ngày hiện tại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2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"Ngày xuất không hợp lệ" nếu tham số không hợp lệ</w:t>
            </w:r>
          </w:p>
        </w:tc>
      </w:tr>
      <w:tr w14:paraId="412546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setNhanVien(NhanVien nhanVien)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"Nhân viên lập phiếu không được để trống" nếu tham số không hợp lệ</w:t>
            </w:r>
          </w:p>
        </w:tc>
      </w:tr>
      <w:tr w14:paraId="12832B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5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setLichHen(LichHen lichHen)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"Phiếu xuất phải gắn với một lịch hẹn" nếu tham số không hợp lệ</w:t>
            </w:r>
          </w:p>
        </w:tc>
      </w:tr>
      <w:tr w14:paraId="563689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A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2.5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setDanhSachChiTiet(List&lt;ChiTietXuatKho&gt; ds)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Danh sách phải có ít nhất 1 chi tiết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"Phiếu xuất phải có ít nhất 1 chi tiết" nếu danh sách rỗng</w:t>
            </w:r>
          </w:p>
        </w:tc>
      </w:tr>
      <w:tr w14:paraId="37A383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3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sz w:val="26"/>
                <w:szCs w:val="26"/>
                <w:rtl w:val="0"/>
              </w:rPr>
              <w:t>Constructor mặc nhiên / Constructor đầy đủ tham số / Copy constructor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 xml:space="preserve"> </w:t>
            </w:r>
          </w:p>
        </w:tc>
      </w:tr>
      <w:tr w14:paraId="184353E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4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Viết phương thức tuDongTruTonKho()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Với mỗi ChiTietXuatKho trong danhSachChiTiet, trừ soLuongSuDung vào tồn kho hiện tại của vatTu tương ứng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sz w:val="26"/>
                <w:szCs w:val="26"/>
                <w:rtl w:val="0"/>
              </w:rPr>
              <w:t>Throw exception "Không đủ tồn kho để xuất" nếu tồn kho vật tư nhỏ hơn số lượng cần xuất (đã có sẵn trong sơ đồ lớp, thay cho toString())</w:t>
            </w:r>
          </w:p>
        </w:tc>
      </w:tr>
    </w:tbl>
    <w:p w14:paraId="00000C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/>
          <w:iCs/>
          <w:color w:val="44546A"/>
          <w:sz w:val="26"/>
          <w:szCs w:val="26"/>
        </w:rPr>
      </w:pPr>
    </w:p>
    <w:p w14:paraId="00000C4A">
      <w:pPr>
        <w:pStyle w:val="3"/>
        <w:numPr>
          <w:ilvl w:val="1"/>
          <w:numId w:val="2"/>
        </w:numPr>
        <w:spacing w:line="240" w:lineRule="auto"/>
        <w:ind w:left="760" w:hanging="400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>Thực thể ChiTietXuatKho:</w:t>
      </w:r>
    </w:p>
    <w:p w14:paraId="00000C4B">
      <w:pPr>
        <w:spacing w:line="240" w:lineRule="auto"/>
        <w:rPr>
          <w:rFonts w:hint="default" w:ascii="Times New Roman" w:hAnsi="Times New Roman" w:eastAsia="Times New Roman" w:cs="Times New Roman"/>
          <w:sz w:val="26"/>
          <w:szCs w:val="26"/>
        </w:rPr>
      </w:pPr>
    </w:p>
    <w:tbl>
      <w:tblPr>
        <w:tblStyle w:val="32"/>
        <w:tblW w:w="1025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59"/>
        <w:gridCol w:w="1888"/>
        <w:gridCol w:w="1089"/>
        <w:gridCol w:w="3107"/>
        <w:gridCol w:w="3606"/>
      </w:tblGrid>
      <w:tr w14:paraId="15792A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single" w:color="999999" w:sz="6" w:space="0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C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STT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D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Công việc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Kiểu dữ liệu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4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Ràng buộc</w:t>
            </w:r>
          </w:p>
        </w:tc>
        <w:tc>
          <w:tcPr>
            <w:tcBorders>
              <w:top w:val="single" w:color="999999" w:sz="6" w:space="0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Ghi chú</w:t>
            </w:r>
          </w:p>
        </w:tc>
      </w:tr>
      <w:tr w14:paraId="694C2A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1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Khai báo thuộc tính: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0B867C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6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soLuongSuDung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int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Phải &gt; 0 và không được vượt số lượng tồn kho hiện có của vật tư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5F8B7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B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phieuXuatKho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PhieuXuatKho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5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Phiếu xuất chứa chi tiết này</w:t>
            </w:r>
          </w:p>
        </w:tc>
      </w:tr>
      <w:tr w14:paraId="3E08AD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0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1.3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VatTu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4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Vật tư được xuất</w:t>
            </w:r>
          </w:p>
        </w:tc>
      </w:tr>
      <w:tr w14:paraId="02500F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5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phương thức getter, setter: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9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670E3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A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2.1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setSoLuongSuDung(int sl)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Caudex" w:cs="Times New Roman"/>
                <w:sz w:val="26"/>
                <w:szCs w:val="26"/>
                <w:rtl w:val="0"/>
              </w:rPr>
              <w:t>Kiểm tra sl &gt; 0 và ≤ tồn kho hiện có của vatTu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E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"Số lượng sử dụng không hợp lệ hoặc vượt tồn kho" nếu tham số không hợp lệ</w:t>
            </w:r>
          </w:p>
        </w:tc>
      </w:tr>
      <w:tr w14:paraId="6E466E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6F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2.2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setPhieuXuatKho(PhieuXuatKho pxk)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được null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3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"Chi tiết phải thuộc một phiếu xuất kho" nếu tham số không hợp lệ</w:t>
            </w:r>
          </w:p>
        </w:tc>
      </w:tr>
      <w:tr w14:paraId="6F546E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4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2.3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5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setVatTu(VatTu vatTu)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6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void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7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Kiểm tra tham số không null, vật tư phải tồn tại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8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Throw exception "Vật tư không hợp lệ" nếu tham số không hợp lệ</w:t>
            </w:r>
          </w:p>
        </w:tc>
      </w:tr>
      <w:tr w14:paraId="1975A1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9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A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Viết các constructor: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B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C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6"/>
                <w:szCs w:val="26"/>
                <w:rtl w:val="0"/>
              </w:rPr>
              <w:t>Constructor mặc nhiên / Constructor đầy đủ tham số / Copy constructor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D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</w:tr>
      <w:tr w14:paraId="17EFD8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15" w:hRule="atLeast"/>
        </w:trPr>
        <w:tc>
          <w:tcPr>
            <w:tcBorders>
              <w:top w:val="nil"/>
              <w:left w:val="single" w:color="999999" w:sz="6" w:space="0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E">
            <w:pPr>
              <w:spacing w:after="0" w:line="240" w:lineRule="auto"/>
              <w:ind w:left="80" w:firstLine="0"/>
              <w:jc w:val="center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7F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Viết phương thức toString()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80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String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81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val="nil"/>
              <w:left w:val="nil"/>
              <w:bottom w:val="single" w:color="999999" w:sz="6" w:space="0"/>
              <w:right w:val="single" w:color="999999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14:paraId="00000C82">
            <w:pPr>
              <w:spacing w:after="0" w:line="240" w:lineRule="auto"/>
              <w:ind w:left="80" w:firstLine="0"/>
              <w:rPr>
                <w:rFonts w:hint="default"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imes New Roman" w:cs="Times New Roman"/>
                <w:sz w:val="26"/>
                <w:szCs w:val="26"/>
                <w:rtl w:val="0"/>
              </w:rPr>
              <w:t>Trả về chuỗi chứa soLuongSuDung, mã phiếu xuất, tên vật tư (đã có sẵn trong sơ đồ lớp)</w:t>
            </w:r>
          </w:p>
        </w:tc>
      </w:tr>
    </w:tbl>
    <w:p w14:paraId="00000C83">
      <w:pPr>
        <w:spacing w:line="240" w:lineRule="auto"/>
        <w:ind w:left="0" w:firstLine="0"/>
        <w:rPr>
          <w:rFonts w:hint="default" w:ascii="Times New Roman" w:hAnsi="Times New Roman" w:eastAsia="Times New Roman" w:cs="Times New Roman"/>
          <w:sz w:val="26"/>
          <w:szCs w:val="26"/>
        </w:rPr>
      </w:pPr>
    </w:p>
    <w:p w14:paraId="00000C8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4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i/>
          <w:iCs/>
          <w:smallCaps w:val="0"/>
          <w:strike w:val="0"/>
          <w:color w:val="44546A"/>
          <w:sz w:val="26"/>
          <w:szCs w:val="26"/>
          <w:u w:val="none"/>
          <w:shd w:val="clear" w:fill="auto"/>
          <w:vertAlign w:val="baseline"/>
          <w:rtl w:val="0"/>
        </w:rPr>
        <w:t>Table 26: thực thể chi tiết xuất kho</w:t>
      </w:r>
    </w:p>
    <w:p w14:paraId="00000C85">
      <w:pPr>
        <w:tabs>
          <w:tab w:val="center" w:pos="1701"/>
          <w:tab w:val="center" w:pos="4536"/>
          <w:tab w:val="center" w:pos="7938"/>
        </w:tabs>
        <w:spacing w:line="240" w:lineRule="auto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</w:p>
    <w:p w14:paraId="00000C8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40" w:lineRule="auto"/>
        <w:ind w:left="284" w:right="0" w:firstLine="0"/>
        <w:jc w:val="both"/>
        <w:rPr>
          <w:rFonts w:hint="default" w:ascii="Times New Roman" w:hAnsi="Times New Roman" w:eastAsia="Times New Roman" w:cs="Times New Roman"/>
          <w:b/>
          <w:bCs/>
          <w:i/>
          <w:iCs/>
          <w:smallCaps w:val="0"/>
          <w:strike w:val="0"/>
          <w:color w:val="FF0000"/>
          <w:sz w:val="26"/>
          <w:szCs w:val="26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smallCaps w:val="0"/>
          <w:strike w:val="0"/>
          <w:color w:val="FF0000"/>
          <w:sz w:val="26"/>
          <w:szCs w:val="26"/>
          <w:u w:val="none"/>
          <w:shd w:val="clear" w:fill="auto"/>
          <w:vertAlign w:val="baseline"/>
          <w:rtl w:val="0"/>
        </w:rPr>
        <w:t>Link nhật ký</w:t>
      </w:r>
    </w:p>
    <w:p w14:paraId="00000C8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80" w:after="18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val="clear" w:fill="auto"/>
          <w:vertAlign w:val="baseline"/>
        </w:rPr>
      </w:pPr>
    </w:p>
    <w:p w14:paraId="7D1DF673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851" w:right="851" w:bottom="851" w:left="1138" w:header="567" w:footer="567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ud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6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z w:val="26"/>
        <w:szCs w:val="26"/>
        <w:u w:val="none"/>
        <w:shd w:val="clear" w:fill="auto"/>
        <w:vertAlign w:val="baseline"/>
        <w:rtl w:val="0"/>
      </w:rPr>
      <w:t>Khoa Công nghệ thông tin – Trường Đại học Công nghiệp TP. Hồ Chí Minh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</w:t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ab/>
    </w:r>
    <w:r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ab/>
    </w:r>
    <w:r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/>
        <w:iCs/>
        <w:smallCaps w:val="0"/>
        <w:strike w:val="0"/>
        <w:color w:val="000000"/>
        <w:sz w:val="26"/>
        <w:szCs w:val="26"/>
        <w:u w:val="none"/>
        <w:shd w:val="clear" w:fill="auto"/>
        <w:vertAlign w:val="baseline"/>
      </w:rPr>
      <w:fldChar w:fldCharType="end"/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10795</wp:posOffset>
              </wp:positionH>
              <wp:positionV relativeFrom="paragraph">
                <wp:posOffset>0</wp:posOffset>
              </wp:positionV>
              <wp:extent cx="6659880" cy="12700"/>
              <wp:effectExtent l="0" t="4445" r="0" b="5715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6000" y="3780000"/>
                        <a:ext cx="6660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0.85pt;margin-top:0pt;height:1pt;width:524.4pt;z-index:251659264;mso-width-relative:page;mso-height-relative:page;" filled="f" stroked="t" coordsize="21600,21600" o:gfxdata="UEsDBAoAAAAAAIdO4kAAAAAAAAAAAAAAAAAEAAAAZHJzL1BLAwQUAAAACACHTuJAhC/HRNAAAAAF&#10;AQAADwAAAGRycy9kb3ducmV2LnhtbE2PwU7DMBBE70j8g7VI3KjdoAAKcXpAqjiiFnrfxNskIl6n&#10;sZuGv2d7guNoRjNvys3iBzXTFPvAFtYrA4q4Ca7n1sLX5/bhBVRMyA6HwGThhyJsqtubEgsXLryj&#10;eZ9aJSUcC7TQpTQWWsemI49xFUZi8Y5h8phETq12E16k3A86M+ZJe+xZFjoc6a2j5nt/9ha2Bzrl&#10;uNSuPT3iLqvxOL+bD2vv79bmFVSiJf2F4Yov6FAJUx3O7KIaRD9L0IL8uZomNzmo2kJmQFel/k9f&#10;/QJQSwMEFAAAAAgAh07iQMeTRWc+AgAAowQAAA4AAABkcnMvZTJvRG9jLnhtbK1UTW/bMAy9D9h/&#10;EHRfnXRr1gZ1iiJZhwHFFqDbD2BkORagr5FKnPz7UbLXZN1hPSwHh7Qo8r1H0rd3B2fFXiOZ4Gs5&#10;vZhIob0KjfHbWv74/vDuWgpK4BuwwetaHjXJu8XbN7d9nOvL0AXbaBScxNO8j7XsUorzqiLVaQd0&#10;EaL2fNgGdJDYxW3VIPSc3dnqcjKZVX3AJmJQmojfroZDOWbE1yQMbWuUXgW1c9qnIStqC4kpUWci&#10;yUVB27ZapW9tSzoJW0tmmsqTi7C9yc9qcQvzLULsjBohwGsgvODkwHgu+pxqBQnEDs1fqZxRGCi0&#10;6UIFVw1EiiLMYjp5oc1TB1EXLiw1xWfR6f+lVV/3axSm4UmQwoPjhj8lBLPtkrhHDL1YBu9ZxoBi&#10;mtXqI8350tKvcfQorjFTP7To8j+TEodaMp/ZZMI6H2v5/uM1m6Pa+pCE4oDZLJ9zgOKIcladkkSk&#10;9FkHJ7JRSxoxPYOZFrVh/0iJYfDF3xcyAh8ejLWltdaLvpY3V5dXXAd4XFseEzZdZMrktyUNBWua&#10;fCVfJtxulhbFHvLIlF/mzSX+CMv1VkDdEFeOhmFyJvF+WONqmUkPLzsNzSffiHSMrLDnxZIZFzkp&#10;rOY1ZKPATWDsv+MYi/UMKfdiUD9bm9AcuZcU1YNhcI9AaQ3I08yd7XnCucrPHSBXtl88j9DN9ENW&#10;JZ07eO5szh3wqgu8OCqhFIOzTGWRBsXvdym0pjTjBGbEyLNbBBz3LC/HuV+iTt+Wx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EL8dE0AAAAAUBAAAPAAAAAAAAAAEAIAAAACIAAABkcnMvZG93bnJl&#10;di54bWxQSwECFAAUAAAACACHTuJAx5NFZz4CAACjBAAADgAAAAAAAAABACAAAAAfAQAAZHJzL2Uy&#10;b0RvYy54bWxQSwUGAAAAAAYABgBZAQAAzwUAAAAA&#10;">
              <v:fill on="f" focussize="0,0"/>
              <v:stroke color="#000000 [3200]" miterlimit="0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00000C8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9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A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C8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760" w:hanging="400"/>
      </w:pPr>
    </w:lvl>
    <w:lvl w:ilvl="2" w:tentative="0">
      <w:start w:val="1"/>
      <w:numFmt w:val="decimal"/>
      <w:lvlText w:val="%1.%2.%3"/>
      <w:lvlJc w:val="left"/>
      <w:pPr>
        <w:ind w:left="1080" w:hanging="720"/>
      </w:pPr>
    </w:lvl>
    <w:lvl w:ilvl="3" w:tentative="0">
      <w:start w:val="1"/>
      <w:numFmt w:val="decimal"/>
      <w:lvlText w:val="%1.%2.%3.%4"/>
      <w:lvlJc w:val="left"/>
      <w:pPr>
        <w:ind w:left="1080" w:hanging="720"/>
      </w:pPr>
    </w:lvl>
    <w:lvl w:ilvl="4" w:tentative="0">
      <w:start w:val="1"/>
      <w:numFmt w:val="decimal"/>
      <w:lvlText w:val="%1.%2.%3.%4.%5"/>
      <w:lvlJc w:val="left"/>
      <w:pPr>
        <w:ind w:left="1440" w:hanging="1080"/>
      </w:pPr>
    </w:lvl>
    <w:lvl w:ilvl="5" w:tentative="0">
      <w:start w:val="1"/>
      <w:numFmt w:val="decimal"/>
      <w:lvlText w:val="%1.%2.%3.%4.%5.%6"/>
      <w:lvlJc w:val="left"/>
      <w:pPr>
        <w:ind w:left="1800" w:hanging="1440"/>
      </w:pPr>
    </w:lvl>
    <w:lvl w:ilvl="6" w:tentative="0">
      <w:start w:val="1"/>
      <w:numFmt w:val="decimal"/>
      <w:lvlText w:val="%1.%2.%3.%4.%5.%6.%7"/>
      <w:lvlJc w:val="left"/>
      <w:pPr>
        <w:ind w:left="1800" w:hanging="1440"/>
      </w:pPr>
    </w:lvl>
    <w:lvl w:ilvl="7" w:tentative="0">
      <w:start w:val="1"/>
      <w:numFmt w:val="decimal"/>
      <w:lvlText w:val="%1.%2.%3.%4.%5.%6.%7.%8"/>
      <w:lvlJc w:val="left"/>
      <w:pPr>
        <w:ind w:left="2160" w:hanging="1800"/>
      </w:pPr>
    </w:lvl>
    <w:lvl w:ilvl="8" w:tentative="0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783" w:hanging="360"/>
      </w:pPr>
      <w:rPr>
        <w:rFonts w:ascii="Arial" w:hAnsi="Arial" w:eastAsia="Arial" w:cs="Arial"/>
      </w:rPr>
    </w:lvl>
    <w:lvl w:ilvl="1" w:tentative="0">
      <w:start w:val="1"/>
      <w:numFmt w:val="bullet"/>
      <w:lvlText w:val="o"/>
      <w:lvlJc w:val="left"/>
      <w:pPr>
        <w:ind w:left="1503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3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3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3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3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3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3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3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A51D6"/>
    <w:rsid w:val="7E61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</w:pPr>
    <w:rPr>
      <w:b/>
      <w:bCs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0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1"/>
    <w:basedOn w:val="7"/>
    <w:qFormat/>
    <w:uiPriority w:val="0"/>
  </w:style>
  <w:style w:type="table" w:customStyle="1" w:styleId="9">
    <w:name w:val="_Style 12"/>
    <w:basedOn w:val="7"/>
    <w:qFormat/>
    <w:uiPriority w:val="0"/>
  </w:style>
  <w:style w:type="table" w:customStyle="1" w:styleId="10">
    <w:name w:val="_Style 13"/>
    <w:basedOn w:val="7"/>
    <w:qFormat/>
    <w:uiPriority w:val="0"/>
  </w:style>
  <w:style w:type="table" w:customStyle="1" w:styleId="11">
    <w:name w:val="_Style 14"/>
    <w:basedOn w:val="7"/>
    <w:qFormat/>
    <w:uiPriority w:val="0"/>
  </w:style>
  <w:style w:type="table" w:customStyle="1" w:styleId="12">
    <w:name w:val="_Style 15"/>
    <w:basedOn w:val="7"/>
    <w:qFormat/>
    <w:uiPriority w:val="0"/>
  </w:style>
  <w:style w:type="table" w:customStyle="1" w:styleId="13">
    <w:name w:val="_Style 16"/>
    <w:basedOn w:val="7"/>
    <w:qFormat/>
    <w:uiPriority w:val="0"/>
  </w:style>
  <w:style w:type="table" w:customStyle="1" w:styleId="14">
    <w:name w:val="_Style 17"/>
    <w:basedOn w:val="7"/>
    <w:qFormat/>
    <w:uiPriority w:val="0"/>
  </w:style>
  <w:style w:type="table" w:customStyle="1" w:styleId="15">
    <w:name w:val="_Style 18"/>
    <w:basedOn w:val="7"/>
    <w:qFormat/>
    <w:uiPriority w:val="0"/>
  </w:style>
  <w:style w:type="table" w:customStyle="1" w:styleId="16">
    <w:name w:val="_Style 19"/>
    <w:basedOn w:val="7"/>
    <w:qFormat/>
    <w:uiPriority w:val="0"/>
  </w:style>
  <w:style w:type="table" w:customStyle="1" w:styleId="17">
    <w:name w:val="_Style 20"/>
    <w:basedOn w:val="7"/>
    <w:qFormat/>
    <w:uiPriority w:val="0"/>
  </w:style>
  <w:style w:type="table" w:customStyle="1" w:styleId="18">
    <w:name w:val="_Style 21"/>
    <w:basedOn w:val="7"/>
    <w:qFormat/>
    <w:uiPriority w:val="0"/>
  </w:style>
  <w:style w:type="table" w:customStyle="1" w:styleId="19">
    <w:name w:val="_Style 22"/>
    <w:basedOn w:val="7"/>
    <w:qFormat/>
    <w:uiPriority w:val="0"/>
  </w:style>
  <w:style w:type="table" w:customStyle="1" w:styleId="20">
    <w:name w:val="_Style 23"/>
    <w:basedOn w:val="7"/>
    <w:qFormat/>
    <w:uiPriority w:val="0"/>
  </w:style>
  <w:style w:type="table" w:customStyle="1" w:styleId="21">
    <w:name w:val="_Style 24"/>
    <w:basedOn w:val="7"/>
    <w:qFormat/>
    <w:uiPriority w:val="0"/>
  </w:style>
  <w:style w:type="table" w:customStyle="1" w:styleId="22">
    <w:name w:val="_Style 25"/>
    <w:basedOn w:val="7"/>
    <w:qFormat/>
    <w:uiPriority w:val="0"/>
  </w:style>
  <w:style w:type="table" w:customStyle="1" w:styleId="23">
    <w:name w:val="_Style 26"/>
    <w:basedOn w:val="7"/>
    <w:qFormat/>
    <w:uiPriority w:val="0"/>
  </w:style>
  <w:style w:type="table" w:customStyle="1" w:styleId="24">
    <w:name w:val="_Style 27"/>
    <w:basedOn w:val="7"/>
    <w:qFormat/>
    <w:uiPriority w:val="0"/>
  </w:style>
  <w:style w:type="table" w:customStyle="1" w:styleId="25">
    <w:name w:val="_Style 28"/>
    <w:basedOn w:val="7"/>
    <w:qFormat/>
    <w:uiPriority w:val="0"/>
  </w:style>
  <w:style w:type="table" w:customStyle="1" w:styleId="26">
    <w:name w:val="_Style 29"/>
    <w:basedOn w:val="7"/>
    <w:qFormat/>
    <w:uiPriority w:val="0"/>
  </w:style>
  <w:style w:type="table" w:customStyle="1" w:styleId="27">
    <w:name w:val="_Style 30"/>
    <w:basedOn w:val="7"/>
    <w:qFormat/>
    <w:uiPriority w:val="0"/>
  </w:style>
  <w:style w:type="table" w:customStyle="1" w:styleId="28">
    <w:name w:val="_Style 31"/>
    <w:basedOn w:val="7"/>
    <w:qFormat/>
    <w:uiPriority w:val="0"/>
  </w:style>
  <w:style w:type="table" w:customStyle="1" w:styleId="29">
    <w:name w:val="_Style 32"/>
    <w:basedOn w:val="7"/>
    <w:qFormat/>
    <w:uiPriority w:val="0"/>
  </w:style>
  <w:style w:type="table" w:customStyle="1" w:styleId="30">
    <w:name w:val="_Style 33"/>
    <w:basedOn w:val="7"/>
    <w:qFormat/>
    <w:uiPriority w:val="0"/>
  </w:style>
  <w:style w:type="table" w:customStyle="1" w:styleId="31">
    <w:name w:val="_Style 34"/>
    <w:basedOn w:val="7"/>
    <w:qFormat/>
    <w:uiPriority w:val="0"/>
  </w:style>
  <w:style w:type="table" w:customStyle="1" w:styleId="32">
    <w:name w:val="_Style 35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5715</Words>
  <Characters>29412</Characters>
  <Lines>0</Lines>
  <Paragraphs>0</Paragraphs>
  <TotalTime>0</TotalTime>
  <ScaleCrop>false</ScaleCrop>
  <LinksUpToDate>false</LinksUpToDate>
  <CharactersWithSpaces>33623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2026-09-21T03:53:00Z</dcterms:created>
  <dc:creator>nicol</dc:creator>
  <cp:lastModifiedBy>Toàn Phan Đức</cp:lastModifiedBy>
  <dcterms:modified xsi:type="dcterms:W3CDTF">2026-09-24T14:12:41Z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eyJoZGlkIjoiNmQ0NWJlN2MwNzkwN2Y0NTcwNzlmY2M1ODQ1ZjVkMjciLCJ1c2VySWQiOiIxMzkyMjQyMjM0ODUzIn0=</vt:lpwstr>
  </property>
  <property fmtid="{D5CDD505-2E9C-101B-9397-08002B2CF9AE}" pid="4" name="ICV">
    <vt:lpwstr>667C2E2EF47F4FBD9B71D8B397710096_12</vt:lpwstr>
  </property>
</Properties>
</file>